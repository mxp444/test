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7966337" w14:textId="77777777" w:rsidR="00072989" w:rsidRPr="00BE7590" w:rsidRDefault="00072989" w:rsidP="00195F62">
      <w:pPr>
        <w:spacing w:before="60" w:after="60"/>
        <w:ind w:firstLineChars="0" w:firstLine="0"/>
      </w:pPr>
    </w:p>
    <w:p w14:paraId="7F690347" w14:textId="77777777" w:rsidR="00072989" w:rsidRPr="00BE7590" w:rsidRDefault="00072989" w:rsidP="00195F62">
      <w:pPr>
        <w:spacing w:before="60" w:after="60"/>
        <w:ind w:firstLineChars="0" w:firstLine="0"/>
        <w:rPr>
          <w:sz w:val="36"/>
          <w:szCs w:val="36"/>
        </w:rPr>
      </w:pPr>
    </w:p>
    <w:p w14:paraId="7AAFB3E0" w14:textId="77777777" w:rsidR="00072989" w:rsidRPr="00BE7590" w:rsidRDefault="00072989" w:rsidP="00195F62">
      <w:pPr>
        <w:spacing w:before="60" w:after="60"/>
        <w:ind w:firstLineChars="0" w:firstLine="0"/>
        <w:rPr>
          <w:sz w:val="36"/>
          <w:szCs w:val="36"/>
        </w:rPr>
      </w:pPr>
    </w:p>
    <w:p w14:paraId="41948698" w14:textId="77777777" w:rsidR="00DE1CF2" w:rsidRPr="00BE7590" w:rsidRDefault="006F1A38" w:rsidP="00072989">
      <w:pPr>
        <w:spacing w:before="60" w:after="60"/>
        <w:ind w:firstLineChars="0" w:firstLine="0"/>
        <w:jc w:val="center"/>
      </w:pPr>
      <w:r w:rsidRPr="00BE7590">
        <w:rPr>
          <w:rFonts w:eastAsia="楷体_GB2312"/>
          <w:b/>
          <w:noProof/>
          <w:spacing w:val="40"/>
          <w:sz w:val="36"/>
        </w:rPr>
        <w:drawing>
          <wp:inline distT="0" distB="0" distL="0" distR="0" wp14:anchorId="0E5CF7BF" wp14:editId="1F990D91">
            <wp:extent cx="2128520" cy="401955"/>
            <wp:effectExtent l="0" t="0" r="0" b="0"/>
            <wp:docPr id="1" name="图片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8520" cy="401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C568C" w14:textId="77777777" w:rsidR="00072989" w:rsidRPr="00BE7590" w:rsidRDefault="00072989" w:rsidP="00DE1CF2">
      <w:pPr>
        <w:spacing w:before="60" w:after="60" w:line="400" w:lineRule="exact"/>
        <w:ind w:left="210" w:firstLineChars="0" w:firstLine="0"/>
        <w:jc w:val="center"/>
        <w:rPr>
          <w:sz w:val="36"/>
          <w:szCs w:val="36"/>
        </w:rPr>
      </w:pPr>
    </w:p>
    <w:p w14:paraId="60913730" w14:textId="77777777" w:rsidR="00DE1CF2" w:rsidRPr="00BE7590" w:rsidRDefault="00DE1CF2" w:rsidP="00D507F1">
      <w:pPr>
        <w:spacing w:before="60" w:after="60" w:line="240" w:lineRule="auto"/>
        <w:ind w:leftChars="-87" w:left="-1" w:hangingChars="47" w:hanging="208"/>
        <w:jc w:val="center"/>
        <w:rPr>
          <w:b/>
          <w:bCs/>
          <w:sz w:val="44"/>
          <w:szCs w:val="44"/>
        </w:rPr>
      </w:pPr>
      <w:r w:rsidRPr="00BE7590">
        <w:rPr>
          <w:b/>
          <w:sz w:val="44"/>
          <w:szCs w:val="44"/>
        </w:rPr>
        <w:t>本科毕业</w:t>
      </w:r>
      <w:r w:rsidR="00663A34" w:rsidRPr="00BE7590">
        <w:rPr>
          <w:b/>
          <w:sz w:val="44"/>
          <w:szCs w:val="44"/>
        </w:rPr>
        <w:t>论文</w:t>
      </w:r>
      <w:r w:rsidRPr="00BE7590">
        <w:rPr>
          <w:b/>
          <w:sz w:val="44"/>
          <w:szCs w:val="44"/>
        </w:rPr>
        <w:t>（</w:t>
      </w:r>
      <w:r w:rsidR="00663A34" w:rsidRPr="00BE7590">
        <w:rPr>
          <w:b/>
          <w:sz w:val="44"/>
          <w:szCs w:val="44"/>
        </w:rPr>
        <w:t>设计</w:t>
      </w:r>
      <w:r w:rsidRPr="00BE7590">
        <w:rPr>
          <w:b/>
          <w:sz w:val="44"/>
          <w:szCs w:val="44"/>
        </w:rPr>
        <w:t>）</w:t>
      </w:r>
      <w:r w:rsidRPr="00BE7590">
        <w:rPr>
          <w:b/>
          <w:bCs/>
          <w:sz w:val="44"/>
          <w:szCs w:val="44"/>
        </w:rPr>
        <w:t>过程管理记录表</w:t>
      </w:r>
    </w:p>
    <w:p w14:paraId="3DFF0FDE" w14:textId="77777777" w:rsidR="00DE1CF2" w:rsidRPr="00BE7590" w:rsidRDefault="00DE1CF2" w:rsidP="00516212">
      <w:pPr>
        <w:spacing w:before="60" w:after="60" w:line="400" w:lineRule="exact"/>
        <w:ind w:left="959" w:firstLine="640"/>
        <w:jc w:val="center"/>
        <w:rPr>
          <w:sz w:val="32"/>
          <w:szCs w:val="32"/>
        </w:rPr>
      </w:pPr>
    </w:p>
    <w:p w14:paraId="7D1092E8" w14:textId="77777777" w:rsidR="00DE1CF2" w:rsidRPr="00BE7590" w:rsidRDefault="00DE1CF2" w:rsidP="00516212">
      <w:pPr>
        <w:spacing w:before="60" w:after="60" w:line="400" w:lineRule="exact"/>
        <w:ind w:left="959" w:firstLine="640"/>
        <w:jc w:val="center"/>
        <w:rPr>
          <w:sz w:val="32"/>
          <w:szCs w:val="32"/>
        </w:rPr>
      </w:pPr>
    </w:p>
    <w:p w14:paraId="7FE0D79F" w14:textId="77777777" w:rsidR="009B6238" w:rsidRPr="00BE7590" w:rsidRDefault="009B6238" w:rsidP="00516212">
      <w:pPr>
        <w:spacing w:before="60" w:after="60" w:line="400" w:lineRule="exact"/>
        <w:ind w:left="959" w:firstLine="640"/>
        <w:jc w:val="center"/>
        <w:rPr>
          <w:sz w:val="32"/>
          <w:szCs w:val="32"/>
        </w:rPr>
      </w:pPr>
    </w:p>
    <w:p w14:paraId="6FBCED03" w14:textId="77777777" w:rsidR="00DE1CF2" w:rsidRPr="00BE7590" w:rsidRDefault="00DE1CF2" w:rsidP="00DE1CF2">
      <w:pPr>
        <w:spacing w:before="60" w:after="60"/>
        <w:ind w:firstLineChars="298" w:firstLine="1077"/>
        <w:rPr>
          <w:b/>
          <w:sz w:val="36"/>
        </w:rPr>
      </w:pPr>
      <w:r w:rsidRPr="00BE7590">
        <w:rPr>
          <w:b/>
          <w:sz w:val="36"/>
        </w:rPr>
        <w:t>题</w:t>
      </w:r>
      <w:r w:rsidRPr="00BE7590">
        <w:rPr>
          <w:b/>
          <w:sz w:val="36"/>
        </w:rPr>
        <w:t xml:space="preserve"> </w:t>
      </w:r>
      <w:r w:rsidRPr="00BE7590">
        <w:rPr>
          <w:b/>
          <w:sz w:val="36"/>
        </w:rPr>
        <w:t>目：</w:t>
      </w:r>
    </w:p>
    <w:p w14:paraId="3DDD8ED7" w14:textId="77777777" w:rsidR="00DE1CF2" w:rsidRPr="00BE7590" w:rsidRDefault="00DE1CF2" w:rsidP="00DE1CF2">
      <w:pPr>
        <w:spacing w:before="60" w:after="60"/>
        <w:ind w:left="700" w:firstLine="643"/>
        <w:rPr>
          <w:b/>
          <w:sz w:val="32"/>
        </w:rPr>
      </w:pPr>
    </w:p>
    <w:p w14:paraId="77BDA698" w14:textId="77777777" w:rsidR="00DE1CF2" w:rsidRPr="00BE7590" w:rsidRDefault="00DE1CF2" w:rsidP="00DE1CF2">
      <w:pPr>
        <w:spacing w:before="60" w:after="60"/>
        <w:ind w:left="700" w:firstLine="643"/>
        <w:rPr>
          <w:b/>
          <w:sz w:val="32"/>
        </w:rPr>
      </w:pPr>
    </w:p>
    <w:p w14:paraId="41AD02EA" w14:textId="77777777" w:rsidR="004B544F" w:rsidRPr="00BE7590" w:rsidRDefault="004B544F" w:rsidP="00516212">
      <w:pPr>
        <w:spacing w:before="60" w:after="60" w:line="360" w:lineRule="auto"/>
        <w:ind w:firstLineChars="0" w:firstLine="0"/>
        <w:rPr>
          <w:b/>
          <w:sz w:val="32"/>
        </w:rPr>
      </w:pPr>
    </w:p>
    <w:p w14:paraId="2555A1DA" w14:textId="77777777" w:rsidR="00DE1CF2" w:rsidRPr="00BE7590" w:rsidRDefault="00DE1CF2" w:rsidP="00D507F1">
      <w:pPr>
        <w:spacing w:before="60" w:after="60" w:line="360" w:lineRule="auto"/>
        <w:ind w:firstLineChars="686" w:firstLine="2204"/>
        <w:rPr>
          <w:b/>
          <w:sz w:val="32"/>
          <w:u w:val="single"/>
        </w:rPr>
      </w:pPr>
      <w:r w:rsidRPr="00BE7590">
        <w:rPr>
          <w:b/>
          <w:sz w:val="32"/>
        </w:rPr>
        <w:t>院</w:t>
      </w:r>
      <w:r w:rsidRPr="00BE7590">
        <w:rPr>
          <w:b/>
          <w:sz w:val="32"/>
        </w:rPr>
        <w:t xml:space="preserve"> </w:t>
      </w:r>
      <w:r w:rsidRPr="00BE7590">
        <w:rPr>
          <w:b/>
          <w:sz w:val="32"/>
        </w:rPr>
        <w:t>（系）</w:t>
      </w:r>
      <w:r w:rsidRPr="00BE7590">
        <w:rPr>
          <w:b/>
          <w:sz w:val="32"/>
          <w:u w:val="single"/>
        </w:rPr>
        <w:t xml:space="preserve">                      </w:t>
      </w:r>
    </w:p>
    <w:p w14:paraId="612EEFAD" w14:textId="77777777" w:rsidR="00DE1CF2" w:rsidRPr="00BE7590" w:rsidRDefault="00DE1CF2" w:rsidP="00D507F1">
      <w:pPr>
        <w:spacing w:before="60" w:after="60" w:line="360" w:lineRule="auto"/>
        <w:ind w:right="-9" w:firstLineChars="686" w:firstLine="2204"/>
        <w:rPr>
          <w:b/>
          <w:sz w:val="32"/>
          <w:u w:val="single"/>
        </w:rPr>
      </w:pPr>
      <w:r w:rsidRPr="00BE7590">
        <w:rPr>
          <w:b/>
          <w:sz w:val="32"/>
        </w:rPr>
        <w:t>专</w:t>
      </w:r>
      <w:r w:rsidRPr="00BE7590">
        <w:rPr>
          <w:b/>
          <w:sz w:val="32"/>
        </w:rPr>
        <w:t xml:space="preserve">    </w:t>
      </w:r>
      <w:r w:rsidRPr="00BE7590">
        <w:rPr>
          <w:b/>
          <w:sz w:val="32"/>
        </w:rPr>
        <w:t>业</w:t>
      </w:r>
      <w:r w:rsidRPr="00BE7590">
        <w:rPr>
          <w:b/>
          <w:sz w:val="32"/>
        </w:rPr>
        <w:t xml:space="preserve"> </w:t>
      </w:r>
      <w:r w:rsidRPr="00BE7590">
        <w:rPr>
          <w:b/>
          <w:sz w:val="32"/>
          <w:u w:val="single"/>
        </w:rPr>
        <w:t xml:space="preserve">                      </w:t>
      </w:r>
    </w:p>
    <w:p w14:paraId="60ADA4A0" w14:textId="77777777" w:rsidR="00DE1CF2" w:rsidRPr="00BE7590" w:rsidRDefault="00DE1CF2" w:rsidP="00D507F1">
      <w:pPr>
        <w:spacing w:before="60" w:after="60" w:line="360" w:lineRule="auto"/>
        <w:ind w:firstLineChars="686" w:firstLine="2204"/>
        <w:rPr>
          <w:b/>
          <w:sz w:val="32"/>
          <w:u w:val="single"/>
        </w:rPr>
      </w:pPr>
      <w:r w:rsidRPr="00BE7590">
        <w:rPr>
          <w:b/>
          <w:sz w:val="32"/>
        </w:rPr>
        <w:t>学</w:t>
      </w:r>
      <w:r w:rsidRPr="00BE7590">
        <w:rPr>
          <w:b/>
          <w:sz w:val="32"/>
        </w:rPr>
        <w:t xml:space="preserve">    </w:t>
      </w:r>
      <w:r w:rsidRPr="00BE7590">
        <w:rPr>
          <w:b/>
          <w:sz w:val="32"/>
        </w:rPr>
        <w:t>生</w:t>
      </w:r>
      <w:r w:rsidRPr="00BE7590">
        <w:rPr>
          <w:b/>
          <w:sz w:val="32"/>
        </w:rPr>
        <w:t xml:space="preserve"> </w:t>
      </w:r>
      <w:r w:rsidRPr="00BE7590">
        <w:rPr>
          <w:b/>
          <w:sz w:val="32"/>
          <w:u w:val="single"/>
        </w:rPr>
        <w:t xml:space="preserve">                      </w:t>
      </w:r>
    </w:p>
    <w:p w14:paraId="009173BB" w14:textId="77777777" w:rsidR="00DE1CF2" w:rsidRPr="00BE7590" w:rsidRDefault="00DE1CF2" w:rsidP="00D507F1">
      <w:pPr>
        <w:spacing w:before="60" w:after="60" w:line="360" w:lineRule="auto"/>
        <w:ind w:right="-9" w:firstLineChars="686" w:firstLine="2204"/>
        <w:rPr>
          <w:b/>
          <w:sz w:val="32"/>
          <w:u w:val="single"/>
        </w:rPr>
      </w:pPr>
      <w:r w:rsidRPr="00BE7590">
        <w:rPr>
          <w:b/>
          <w:sz w:val="32"/>
        </w:rPr>
        <w:t>学</w:t>
      </w:r>
      <w:r w:rsidRPr="00BE7590">
        <w:rPr>
          <w:b/>
          <w:sz w:val="32"/>
        </w:rPr>
        <w:t xml:space="preserve">    </w:t>
      </w:r>
      <w:r w:rsidRPr="00BE7590">
        <w:rPr>
          <w:b/>
          <w:sz w:val="32"/>
        </w:rPr>
        <w:t>号</w:t>
      </w:r>
      <w:r w:rsidRPr="00BE7590">
        <w:rPr>
          <w:b/>
          <w:sz w:val="32"/>
        </w:rPr>
        <w:t xml:space="preserve"> </w:t>
      </w:r>
      <w:r w:rsidRPr="00BE7590">
        <w:rPr>
          <w:b/>
          <w:sz w:val="32"/>
          <w:u w:val="single"/>
        </w:rPr>
        <w:t xml:space="preserve">                      </w:t>
      </w:r>
    </w:p>
    <w:p w14:paraId="67118C19" w14:textId="77777777" w:rsidR="00DE1CF2" w:rsidRPr="00BE7590" w:rsidRDefault="00DE1CF2" w:rsidP="00D507F1">
      <w:pPr>
        <w:spacing w:before="60" w:after="60" w:line="360" w:lineRule="auto"/>
        <w:ind w:right="-9" w:firstLineChars="686" w:firstLine="2204"/>
        <w:rPr>
          <w:b/>
          <w:sz w:val="32"/>
          <w:u w:val="single"/>
        </w:rPr>
      </w:pPr>
      <w:r w:rsidRPr="00BE7590">
        <w:rPr>
          <w:b/>
          <w:sz w:val="32"/>
        </w:rPr>
        <w:t>班</w:t>
      </w:r>
      <w:r w:rsidRPr="00BE7590">
        <w:rPr>
          <w:b/>
          <w:sz w:val="32"/>
        </w:rPr>
        <w:t xml:space="preserve">    </w:t>
      </w:r>
      <w:r w:rsidRPr="00BE7590">
        <w:rPr>
          <w:b/>
          <w:sz w:val="32"/>
        </w:rPr>
        <w:t>号</w:t>
      </w:r>
      <w:r w:rsidRPr="00BE7590">
        <w:rPr>
          <w:b/>
          <w:sz w:val="32"/>
        </w:rPr>
        <w:t xml:space="preserve"> </w:t>
      </w:r>
      <w:r w:rsidRPr="00BE7590">
        <w:rPr>
          <w:b/>
          <w:sz w:val="32"/>
          <w:u w:val="single"/>
        </w:rPr>
        <w:t xml:space="preserve">                      </w:t>
      </w:r>
    </w:p>
    <w:p w14:paraId="273879A5" w14:textId="77777777" w:rsidR="00DE1CF2" w:rsidRPr="00BE7590" w:rsidRDefault="00DE1CF2" w:rsidP="00D507F1">
      <w:pPr>
        <w:spacing w:before="60" w:after="60" w:line="360" w:lineRule="auto"/>
        <w:ind w:firstLineChars="686" w:firstLine="2204"/>
        <w:rPr>
          <w:b/>
          <w:sz w:val="32"/>
          <w:u w:val="single"/>
        </w:rPr>
      </w:pPr>
      <w:r w:rsidRPr="00BE7590">
        <w:rPr>
          <w:b/>
          <w:sz w:val="32"/>
        </w:rPr>
        <w:t>指导教师</w:t>
      </w:r>
      <w:r w:rsidRPr="00BE7590">
        <w:rPr>
          <w:b/>
          <w:sz w:val="32"/>
        </w:rPr>
        <w:t xml:space="preserve"> </w:t>
      </w:r>
      <w:r w:rsidRPr="00BE7590">
        <w:rPr>
          <w:b/>
          <w:sz w:val="32"/>
          <w:u w:val="single"/>
        </w:rPr>
        <w:t xml:space="preserve">                      </w:t>
      </w:r>
    </w:p>
    <w:p w14:paraId="3C9F76B9" w14:textId="77777777" w:rsidR="00DE1CF2" w:rsidRPr="00BE7590" w:rsidRDefault="00DE1CF2" w:rsidP="00D507F1">
      <w:pPr>
        <w:spacing w:before="60" w:after="60" w:line="360" w:lineRule="auto"/>
        <w:ind w:firstLineChars="686" w:firstLine="2204"/>
        <w:rPr>
          <w:b/>
          <w:sz w:val="32"/>
          <w:u w:val="single"/>
        </w:rPr>
      </w:pPr>
      <w:r w:rsidRPr="00BE7590">
        <w:rPr>
          <w:b/>
          <w:sz w:val="32"/>
        </w:rPr>
        <w:t>日</w:t>
      </w:r>
      <w:r w:rsidRPr="00BE7590">
        <w:rPr>
          <w:b/>
          <w:sz w:val="32"/>
        </w:rPr>
        <w:t xml:space="preserve">    </w:t>
      </w:r>
      <w:r w:rsidRPr="00BE7590">
        <w:rPr>
          <w:b/>
          <w:sz w:val="32"/>
        </w:rPr>
        <w:t>期</w:t>
      </w:r>
      <w:r w:rsidRPr="00BE7590">
        <w:rPr>
          <w:b/>
          <w:sz w:val="32"/>
        </w:rPr>
        <w:t xml:space="preserve"> </w:t>
      </w:r>
      <w:r w:rsidRPr="00BE7590">
        <w:rPr>
          <w:b/>
          <w:sz w:val="32"/>
          <w:u w:val="single"/>
        </w:rPr>
        <w:t xml:space="preserve">                      </w:t>
      </w:r>
    </w:p>
    <w:p w14:paraId="4C9A717F" w14:textId="77777777" w:rsidR="00516212" w:rsidRPr="00BE7590" w:rsidRDefault="00516212" w:rsidP="00516212">
      <w:pPr>
        <w:spacing w:before="60" w:after="60" w:line="360" w:lineRule="auto"/>
        <w:ind w:firstLineChars="759" w:firstLine="2438"/>
        <w:rPr>
          <w:b/>
          <w:sz w:val="32"/>
          <w:u w:val="single"/>
        </w:rPr>
      </w:pPr>
    </w:p>
    <w:p w14:paraId="5C00EA41" w14:textId="77777777" w:rsidR="00516212" w:rsidRPr="00BE7590" w:rsidRDefault="00516212" w:rsidP="00516212">
      <w:pPr>
        <w:spacing w:before="60" w:after="60" w:line="360" w:lineRule="auto"/>
        <w:ind w:firstLineChars="759" w:firstLine="2438"/>
        <w:rPr>
          <w:b/>
          <w:sz w:val="32"/>
          <w:u w:val="single"/>
        </w:rPr>
      </w:pPr>
    </w:p>
    <w:p w14:paraId="2A27A6A4" w14:textId="77777777" w:rsidR="004B544F" w:rsidRPr="00BE7590" w:rsidRDefault="00DE1CF2" w:rsidP="00D507F1">
      <w:pPr>
        <w:snapToGrid w:val="0"/>
        <w:spacing w:before="60" w:after="60"/>
        <w:ind w:firstLineChars="0" w:firstLine="0"/>
        <w:jc w:val="center"/>
        <w:rPr>
          <w:rFonts w:eastAsia="隶书"/>
          <w:b/>
          <w:sz w:val="36"/>
          <w:szCs w:val="36"/>
        </w:rPr>
      </w:pPr>
      <w:r w:rsidRPr="00BE7590">
        <w:rPr>
          <w:rFonts w:eastAsia="隶书"/>
          <w:b/>
          <w:sz w:val="36"/>
          <w:szCs w:val="36"/>
        </w:rPr>
        <w:t>哈尔滨工业大学教务处制</w:t>
      </w:r>
    </w:p>
    <w:p w14:paraId="4E30B20D" w14:textId="77777777" w:rsidR="00DE1CF2" w:rsidRPr="00BE7590" w:rsidRDefault="00DE1CF2" w:rsidP="00FC7B8A">
      <w:pPr>
        <w:snapToGrid w:val="0"/>
        <w:spacing w:before="60" w:after="60"/>
        <w:ind w:firstLineChars="0" w:firstLine="0"/>
      </w:pPr>
    </w:p>
    <w:p w14:paraId="3D2B79B6" w14:textId="77777777" w:rsidR="00DE1CF2" w:rsidRPr="00BE7590" w:rsidRDefault="00DE1CF2" w:rsidP="00FC7B8A">
      <w:pPr>
        <w:snapToGrid w:val="0"/>
        <w:spacing w:before="60" w:after="60"/>
        <w:ind w:leftChars="-1" w:firstLineChars="0" w:hanging="2"/>
        <w:jc w:val="center"/>
        <w:rPr>
          <w:rFonts w:eastAsia="黑体"/>
          <w:b/>
          <w:sz w:val="32"/>
          <w:szCs w:val="32"/>
        </w:rPr>
      </w:pPr>
      <w:r w:rsidRPr="00BE7590">
        <w:rPr>
          <w:rFonts w:eastAsia="黑体"/>
          <w:b/>
          <w:sz w:val="32"/>
          <w:szCs w:val="32"/>
        </w:rPr>
        <w:lastRenderedPageBreak/>
        <w:t>哈尔滨工业大学</w:t>
      </w:r>
      <w:r w:rsidR="00663A34">
        <w:rPr>
          <w:rFonts w:eastAsia="黑体" w:hint="eastAsia"/>
          <w:b/>
          <w:sz w:val="32"/>
          <w:szCs w:val="32"/>
        </w:rPr>
        <w:t>本科</w:t>
      </w:r>
      <w:r w:rsidRPr="00BE7590">
        <w:rPr>
          <w:rFonts w:eastAsia="黑体"/>
          <w:b/>
          <w:sz w:val="32"/>
          <w:szCs w:val="32"/>
        </w:rPr>
        <w:t>毕业</w:t>
      </w:r>
      <w:r w:rsidR="00663A34" w:rsidRPr="00BE7590">
        <w:rPr>
          <w:rFonts w:eastAsia="黑体"/>
          <w:b/>
          <w:sz w:val="32"/>
          <w:szCs w:val="32"/>
        </w:rPr>
        <w:t>论文</w:t>
      </w:r>
      <w:r w:rsidRPr="00BE7590">
        <w:rPr>
          <w:rFonts w:eastAsia="黑体"/>
          <w:b/>
          <w:sz w:val="32"/>
          <w:szCs w:val="32"/>
        </w:rPr>
        <w:t>（</w:t>
      </w:r>
      <w:r w:rsidR="00663A34" w:rsidRPr="00BE7590">
        <w:rPr>
          <w:rFonts w:eastAsia="黑体"/>
          <w:b/>
          <w:sz w:val="32"/>
          <w:szCs w:val="32"/>
        </w:rPr>
        <w:t>设计</w:t>
      </w:r>
      <w:r w:rsidRPr="00BE7590">
        <w:rPr>
          <w:rFonts w:eastAsia="黑体"/>
          <w:b/>
          <w:sz w:val="32"/>
          <w:szCs w:val="32"/>
        </w:rPr>
        <w:t>）任务书</w:t>
      </w:r>
    </w:p>
    <w:tbl>
      <w:tblPr>
        <w:tblW w:w="4891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86"/>
      </w:tblGrid>
      <w:tr w:rsidR="00DE1CF2" w:rsidRPr="00BE7590" w14:paraId="3DE75FC2" w14:textId="77777777" w:rsidTr="005054D9">
        <w:trPr>
          <w:cantSplit/>
          <w:trHeight w:val="917"/>
        </w:trPr>
        <w:tc>
          <w:tcPr>
            <w:tcW w:w="5000" w:type="pct"/>
          </w:tcPr>
          <w:p w14:paraId="47E8FE8D" w14:textId="77777777" w:rsidR="00DE1CF2" w:rsidRPr="00BE7590" w:rsidRDefault="00DE1CF2" w:rsidP="00F520A8">
            <w:pPr>
              <w:spacing w:beforeLines="50" w:before="120" w:after="60" w:line="380" w:lineRule="exact"/>
              <w:ind w:firstLineChars="86" w:firstLine="206"/>
            </w:pPr>
            <w:r w:rsidRPr="00BE7590">
              <w:t>姓</w:t>
            </w:r>
            <w:r w:rsidRPr="00BE7590">
              <w:t xml:space="preserve">   </w:t>
            </w:r>
            <w:r w:rsidRPr="00BE7590">
              <w:t>名：</w:t>
            </w:r>
            <w:r w:rsidRPr="00BE7590">
              <w:t xml:space="preserve">                           </w:t>
            </w:r>
            <w:r w:rsidRPr="00BE7590">
              <w:t>院</w:t>
            </w:r>
            <w:r w:rsidRPr="00BE7590">
              <w:t xml:space="preserve"> </w:t>
            </w:r>
            <w:r w:rsidRPr="00BE7590">
              <w:t>（系）：</w:t>
            </w:r>
          </w:p>
          <w:p w14:paraId="507A5358" w14:textId="77777777" w:rsidR="00DE1CF2" w:rsidRPr="00BE7590" w:rsidRDefault="00DE1CF2" w:rsidP="00F520A8">
            <w:pPr>
              <w:spacing w:before="60" w:afterLines="50" w:after="120" w:line="380" w:lineRule="exact"/>
              <w:ind w:firstLineChars="86" w:firstLine="206"/>
            </w:pPr>
            <w:r w:rsidRPr="00BE7590">
              <w:t>专</w:t>
            </w:r>
            <w:r w:rsidRPr="00BE7590">
              <w:t xml:space="preserve">   </w:t>
            </w:r>
            <w:r w:rsidRPr="00BE7590">
              <w:t>业：</w:t>
            </w:r>
            <w:r w:rsidRPr="00BE7590">
              <w:t xml:space="preserve">                           </w:t>
            </w:r>
            <w:r w:rsidRPr="00BE7590">
              <w:t>班</w:t>
            </w:r>
            <w:r w:rsidRPr="00BE7590">
              <w:t xml:space="preserve">   </w:t>
            </w:r>
            <w:r w:rsidRPr="00BE7590">
              <w:t>号：</w:t>
            </w:r>
          </w:p>
          <w:p w14:paraId="7FDC34ED" w14:textId="6BCE3215" w:rsidR="00DE1CF2" w:rsidRPr="00BE7590" w:rsidRDefault="00DE1CF2" w:rsidP="009B3F06">
            <w:pPr>
              <w:spacing w:before="60" w:afterLines="50" w:after="120" w:line="380" w:lineRule="exact"/>
              <w:ind w:firstLineChars="86" w:firstLine="206"/>
            </w:pPr>
            <w:r w:rsidRPr="00BE7590">
              <w:t>任务起至日期：</w:t>
            </w:r>
            <w:r w:rsidRPr="00BE7590">
              <w:t xml:space="preserve"> </w:t>
            </w:r>
            <w:r w:rsidR="009B3F06">
              <w:t>2024</w:t>
            </w:r>
            <w:r w:rsidRPr="00BE7590">
              <w:t>年</w:t>
            </w:r>
            <w:r w:rsidR="009B3F06">
              <w:t>10</w:t>
            </w:r>
            <w:r w:rsidRPr="00BE7590">
              <w:t>月</w:t>
            </w:r>
            <w:r w:rsidR="009B3F06">
              <w:t>8</w:t>
            </w:r>
            <w:r w:rsidRPr="00BE7590">
              <w:t>日至</w:t>
            </w:r>
            <w:r w:rsidR="009B3F06">
              <w:t>2025</w:t>
            </w:r>
            <w:r w:rsidRPr="00BE7590">
              <w:t>年</w:t>
            </w:r>
            <w:r w:rsidR="009B3F06">
              <w:t>5</w:t>
            </w:r>
            <w:r w:rsidRPr="00BE7590">
              <w:t>月</w:t>
            </w:r>
            <w:r w:rsidR="009B3F06">
              <w:t>25</w:t>
            </w:r>
            <w:r w:rsidRPr="00BE7590">
              <w:t>日</w:t>
            </w:r>
          </w:p>
        </w:tc>
      </w:tr>
      <w:tr w:rsidR="00DE1CF2" w:rsidRPr="00BE7590" w14:paraId="7FA102AA" w14:textId="77777777" w:rsidTr="005054D9">
        <w:trPr>
          <w:trHeight w:val="1637"/>
        </w:trPr>
        <w:tc>
          <w:tcPr>
            <w:tcW w:w="5000" w:type="pct"/>
          </w:tcPr>
          <w:p w14:paraId="6D976554" w14:textId="77777777" w:rsidR="00DE1CF2" w:rsidRDefault="00663A34" w:rsidP="00663A34">
            <w:pPr>
              <w:spacing w:before="60" w:after="60" w:line="380" w:lineRule="exact"/>
              <w:ind w:firstLineChars="86" w:firstLine="206"/>
            </w:pPr>
            <w:r>
              <w:rPr>
                <w:rFonts w:hint="eastAsia"/>
              </w:rPr>
              <w:t>本科</w:t>
            </w:r>
            <w:r w:rsidR="00DE1CF2" w:rsidRPr="00BE7590">
              <w:t>毕业</w:t>
            </w:r>
            <w:r w:rsidRPr="00BE7590">
              <w:t>论文</w:t>
            </w:r>
            <w:r w:rsidR="00DE1CF2" w:rsidRPr="00BE7590">
              <w:t>（</w:t>
            </w:r>
            <w:r w:rsidRPr="00BE7590">
              <w:t>设计</w:t>
            </w:r>
            <w:r w:rsidR="00DE1CF2" w:rsidRPr="00BE7590">
              <w:t>）题目：</w:t>
            </w:r>
          </w:p>
          <w:p w14:paraId="70517276" w14:textId="07B51CEA" w:rsidR="00995AFA" w:rsidRPr="00995AFA" w:rsidRDefault="00995AFA" w:rsidP="00995AFA">
            <w:pPr>
              <w:spacing w:before="60" w:after="60" w:line="380" w:lineRule="exact"/>
              <w:ind w:firstLineChars="86" w:firstLine="206"/>
              <w:jc w:val="center"/>
              <w:rPr>
                <w:rFonts w:ascii="黑体" w:eastAsia="黑体" w:hAnsi="黑体"/>
              </w:rPr>
            </w:pPr>
            <w:bookmarkStart w:id="0" w:name="_GoBack"/>
            <w:bookmarkEnd w:id="0"/>
            <w:r w:rsidRPr="00995AFA">
              <w:rPr>
                <w:rFonts w:ascii="黑体" w:eastAsia="黑体" w:hAnsi="黑体" w:hint="eastAsia"/>
              </w:rPr>
              <w:t>论文</w:t>
            </w:r>
            <w:r w:rsidR="00C13B10">
              <w:rPr>
                <w:rFonts w:ascii="黑体" w:eastAsia="黑体" w:hAnsi="黑体" w:hint="eastAsia"/>
              </w:rPr>
              <w:t>（设计）</w:t>
            </w:r>
            <w:r w:rsidRPr="00995AFA">
              <w:rPr>
                <w:rFonts w:ascii="黑体" w:eastAsia="黑体" w:hAnsi="黑体" w:hint="eastAsia"/>
              </w:rPr>
              <w:t>题目</w:t>
            </w:r>
          </w:p>
        </w:tc>
      </w:tr>
      <w:tr w:rsidR="00DE1CF2" w:rsidRPr="00BE7590" w14:paraId="3D03D8C6" w14:textId="77777777" w:rsidTr="005054D9">
        <w:trPr>
          <w:trHeight w:val="3841"/>
        </w:trPr>
        <w:tc>
          <w:tcPr>
            <w:tcW w:w="5000" w:type="pct"/>
          </w:tcPr>
          <w:p w14:paraId="5EF01FE1" w14:textId="77777777" w:rsidR="00DE1CF2" w:rsidRPr="00BE7590" w:rsidRDefault="00DE1CF2" w:rsidP="00F520A8">
            <w:pPr>
              <w:spacing w:before="60" w:after="60" w:line="380" w:lineRule="exact"/>
              <w:ind w:firstLineChars="86" w:firstLine="206"/>
            </w:pPr>
            <w:r w:rsidRPr="00BE7590">
              <w:t>立题的目的和意义：</w:t>
            </w:r>
          </w:p>
        </w:tc>
      </w:tr>
      <w:tr w:rsidR="00DE1CF2" w:rsidRPr="00BE7590" w14:paraId="54B3ECE0" w14:textId="77777777" w:rsidTr="00B92882">
        <w:trPr>
          <w:trHeight w:val="5655"/>
        </w:trPr>
        <w:tc>
          <w:tcPr>
            <w:tcW w:w="5000" w:type="pct"/>
          </w:tcPr>
          <w:p w14:paraId="579FFC32" w14:textId="77777777" w:rsidR="00DE1CF2" w:rsidRDefault="00DE1CF2" w:rsidP="00F520A8">
            <w:pPr>
              <w:spacing w:before="60" w:after="60" w:line="380" w:lineRule="exact"/>
              <w:ind w:firstLineChars="86" w:firstLine="206"/>
            </w:pPr>
            <w:r w:rsidRPr="00BE7590">
              <w:t>技术指标与主要内容：</w:t>
            </w:r>
          </w:p>
          <w:p w14:paraId="2F9AE2F5" w14:textId="77777777" w:rsidR="005B315A" w:rsidRDefault="005B315A" w:rsidP="00F520A8">
            <w:pPr>
              <w:spacing w:before="60" w:after="60" w:line="380" w:lineRule="exact"/>
              <w:ind w:firstLineChars="86" w:firstLine="206"/>
            </w:pPr>
          </w:p>
          <w:p w14:paraId="64018DD8" w14:textId="77777777" w:rsidR="005B315A" w:rsidRDefault="005B315A" w:rsidP="00F520A8">
            <w:pPr>
              <w:spacing w:before="60" w:after="60" w:line="380" w:lineRule="exact"/>
              <w:ind w:firstLineChars="86" w:firstLine="206"/>
            </w:pPr>
          </w:p>
          <w:p w14:paraId="2AAB8431" w14:textId="77777777" w:rsidR="005B315A" w:rsidRDefault="005B315A" w:rsidP="00F520A8">
            <w:pPr>
              <w:spacing w:before="60" w:after="60" w:line="380" w:lineRule="exact"/>
              <w:ind w:firstLineChars="86" w:firstLine="206"/>
            </w:pPr>
          </w:p>
          <w:p w14:paraId="10FB14C9" w14:textId="77777777" w:rsidR="005B315A" w:rsidRDefault="005B315A" w:rsidP="00F520A8">
            <w:pPr>
              <w:spacing w:before="60" w:after="60" w:line="380" w:lineRule="exact"/>
              <w:ind w:firstLineChars="86" w:firstLine="206"/>
            </w:pPr>
          </w:p>
          <w:p w14:paraId="0B59135A" w14:textId="77777777" w:rsidR="005B315A" w:rsidRDefault="005B315A" w:rsidP="00F520A8">
            <w:pPr>
              <w:spacing w:before="60" w:after="60" w:line="380" w:lineRule="exact"/>
              <w:ind w:firstLineChars="86" w:firstLine="206"/>
            </w:pPr>
          </w:p>
          <w:p w14:paraId="73481D3D" w14:textId="77777777" w:rsidR="005B315A" w:rsidRDefault="005B315A" w:rsidP="00F520A8">
            <w:pPr>
              <w:spacing w:before="60" w:after="60" w:line="380" w:lineRule="exact"/>
              <w:ind w:firstLineChars="86" w:firstLine="206"/>
            </w:pPr>
          </w:p>
          <w:p w14:paraId="30969A2F" w14:textId="77777777" w:rsidR="005B315A" w:rsidRDefault="005B315A" w:rsidP="00F520A8">
            <w:pPr>
              <w:spacing w:before="60" w:after="60" w:line="380" w:lineRule="exact"/>
              <w:ind w:firstLineChars="86" w:firstLine="206"/>
            </w:pPr>
          </w:p>
          <w:p w14:paraId="1CA5BBA4" w14:textId="77777777" w:rsidR="005B315A" w:rsidRDefault="005B315A" w:rsidP="00F520A8">
            <w:pPr>
              <w:spacing w:before="60" w:after="60" w:line="380" w:lineRule="exact"/>
              <w:ind w:firstLineChars="86" w:firstLine="206"/>
            </w:pPr>
          </w:p>
          <w:p w14:paraId="1D1C4FC2" w14:textId="77777777" w:rsidR="005B315A" w:rsidRDefault="005B315A" w:rsidP="00F520A8">
            <w:pPr>
              <w:spacing w:before="60" w:after="60" w:line="380" w:lineRule="exact"/>
              <w:ind w:firstLineChars="86" w:firstLine="206"/>
            </w:pPr>
          </w:p>
          <w:p w14:paraId="622C7C66" w14:textId="77777777" w:rsidR="005B315A" w:rsidRDefault="005B315A" w:rsidP="00F520A8">
            <w:pPr>
              <w:spacing w:before="60" w:after="60" w:line="380" w:lineRule="exact"/>
              <w:ind w:firstLineChars="86" w:firstLine="206"/>
            </w:pPr>
          </w:p>
          <w:p w14:paraId="5FAD345D" w14:textId="77777777" w:rsidR="005B315A" w:rsidRDefault="005B315A" w:rsidP="00F520A8">
            <w:pPr>
              <w:spacing w:before="60" w:after="60" w:line="380" w:lineRule="exact"/>
              <w:ind w:firstLineChars="86" w:firstLine="206"/>
            </w:pPr>
          </w:p>
          <w:p w14:paraId="12BEAF6D" w14:textId="77777777" w:rsidR="005B315A" w:rsidRDefault="005B315A" w:rsidP="00F520A8">
            <w:pPr>
              <w:spacing w:before="60" w:after="60" w:line="380" w:lineRule="exact"/>
              <w:ind w:firstLineChars="86" w:firstLine="206"/>
            </w:pPr>
          </w:p>
          <w:p w14:paraId="385CA1B2" w14:textId="77777777" w:rsidR="005B315A" w:rsidRPr="00BE7590" w:rsidRDefault="005B315A" w:rsidP="00F520A8">
            <w:pPr>
              <w:spacing w:before="60" w:after="60" w:line="380" w:lineRule="exact"/>
              <w:ind w:firstLineChars="86" w:firstLine="206"/>
            </w:pPr>
          </w:p>
        </w:tc>
      </w:tr>
      <w:tr w:rsidR="000C3D49" w:rsidRPr="00BE7590" w14:paraId="48EF9F2E" w14:textId="77777777" w:rsidTr="00017BF8">
        <w:trPr>
          <w:trHeight w:val="6465"/>
        </w:trPr>
        <w:tc>
          <w:tcPr>
            <w:tcW w:w="5000" w:type="pct"/>
          </w:tcPr>
          <w:p w14:paraId="15932498" w14:textId="77777777" w:rsidR="000C3D49" w:rsidRPr="00BE7590" w:rsidRDefault="000C3D49" w:rsidP="00F520A8">
            <w:pPr>
              <w:spacing w:before="60" w:after="60" w:line="380" w:lineRule="exact"/>
              <w:ind w:firstLineChars="86" w:firstLine="206"/>
            </w:pPr>
            <w:r w:rsidRPr="00BE7590">
              <w:lastRenderedPageBreak/>
              <w:t>进度安排：</w:t>
            </w:r>
          </w:p>
        </w:tc>
      </w:tr>
      <w:tr w:rsidR="00DE1CF2" w:rsidRPr="00BE7590" w14:paraId="03F09CD1" w14:textId="77777777" w:rsidTr="008F2820">
        <w:trPr>
          <w:trHeight w:val="7265"/>
        </w:trPr>
        <w:tc>
          <w:tcPr>
            <w:tcW w:w="5000" w:type="pct"/>
          </w:tcPr>
          <w:p w14:paraId="34A101B0" w14:textId="7E69B670" w:rsidR="00DE1CF2" w:rsidRPr="00BE7590" w:rsidRDefault="00332AE7" w:rsidP="00F520A8">
            <w:pPr>
              <w:spacing w:before="60" w:after="60" w:line="380" w:lineRule="exact"/>
              <w:ind w:firstLineChars="86" w:firstLine="206"/>
            </w:pPr>
            <w:r w:rsidRPr="00BE7590">
              <w:t>指导教师</w:t>
            </w:r>
            <w:r>
              <w:rPr>
                <w:rFonts w:hint="eastAsia"/>
              </w:rPr>
              <w:t>意见：</w:t>
            </w:r>
          </w:p>
          <w:p w14:paraId="1FCA8133" w14:textId="77777777" w:rsidR="006D086F" w:rsidRPr="00BE7590" w:rsidRDefault="006D086F" w:rsidP="00F520A8">
            <w:pPr>
              <w:spacing w:before="60" w:after="60" w:line="380" w:lineRule="exact"/>
              <w:ind w:firstLineChars="86" w:firstLine="206"/>
            </w:pPr>
          </w:p>
          <w:p w14:paraId="36CB4736" w14:textId="68B64D93" w:rsidR="00DE1CF2" w:rsidRDefault="00DE1CF2" w:rsidP="00F520A8">
            <w:pPr>
              <w:spacing w:before="60" w:after="60" w:line="380" w:lineRule="exact"/>
              <w:ind w:firstLineChars="86" w:firstLine="206"/>
            </w:pPr>
          </w:p>
          <w:p w14:paraId="34CAF36B" w14:textId="77777777" w:rsidR="00332AE7" w:rsidRPr="00BE7590" w:rsidRDefault="00332AE7" w:rsidP="00F520A8">
            <w:pPr>
              <w:spacing w:before="60" w:after="60" w:line="380" w:lineRule="exact"/>
              <w:ind w:firstLineChars="86" w:firstLine="206"/>
            </w:pPr>
          </w:p>
          <w:p w14:paraId="2F77B99C" w14:textId="77777777" w:rsidR="00DE1CF2" w:rsidRPr="00BE7590" w:rsidRDefault="00DE1CF2" w:rsidP="00F520A8">
            <w:pPr>
              <w:spacing w:before="60" w:after="60" w:line="380" w:lineRule="exact"/>
              <w:ind w:firstLineChars="86" w:firstLine="206"/>
            </w:pPr>
            <w:r w:rsidRPr="00BE7590">
              <w:t>指导教师签字</w:t>
            </w:r>
            <w:r w:rsidRPr="00BE7590">
              <w:t>___________________</w:t>
            </w:r>
          </w:p>
          <w:p w14:paraId="1F186B18" w14:textId="77777777" w:rsidR="00DE1CF2" w:rsidRPr="00BE7590" w:rsidRDefault="00DE1CF2" w:rsidP="00F520A8">
            <w:pPr>
              <w:spacing w:before="60" w:after="60" w:line="380" w:lineRule="exact"/>
              <w:ind w:firstLineChars="86" w:firstLine="206"/>
            </w:pPr>
          </w:p>
          <w:p w14:paraId="06D12DE5" w14:textId="77777777" w:rsidR="00DE1CF2" w:rsidRPr="00BE7590" w:rsidRDefault="00DE1CF2" w:rsidP="00F520A8">
            <w:pPr>
              <w:spacing w:before="60" w:after="60" w:line="380" w:lineRule="exact"/>
              <w:ind w:firstLineChars="86" w:firstLine="206"/>
            </w:pPr>
            <w:r w:rsidRPr="00BE7590">
              <w:t xml:space="preserve">                                                         </w:t>
            </w:r>
          </w:p>
          <w:p w14:paraId="21DA6A2F" w14:textId="77777777" w:rsidR="00DE1CF2" w:rsidRPr="00BE7590" w:rsidRDefault="00DE1CF2" w:rsidP="00F520A8">
            <w:pPr>
              <w:spacing w:before="60" w:after="60" w:line="380" w:lineRule="exact"/>
              <w:ind w:firstLineChars="86" w:firstLine="206"/>
            </w:pPr>
            <w:r w:rsidRPr="00BE7590">
              <w:t xml:space="preserve">                                                 </w:t>
            </w:r>
            <w:r w:rsidR="00F520A8">
              <w:rPr>
                <w:rFonts w:hint="eastAsia"/>
              </w:rPr>
              <w:t xml:space="preserve">     </w:t>
            </w:r>
            <w:r w:rsidRPr="00BE7590">
              <w:t xml:space="preserve"> </w:t>
            </w:r>
            <w:r w:rsidRPr="00BE7590">
              <w:t>年</w:t>
            </w:r>
            <w:r w:rsidRPr="00BE7590">
              <w:t xml:space="preserve">     </w:t>
            </w:r>
            <w:r w:rsidRPr="00BE7590">
              <w:t>月</w:t>
            </w:r>
            <w:r w:rsidRPr="00BE7590">
              <w:t xml:space="preserve">     </w:t>
            </w:r>
            <w:r w:rsidRPr="00BE7590">
              <w:t>日</w:t>
            </w:r>
            <w:r w:rsidRPr="00BE7590">
              <w:t xml:space="preserve">   </w:t>
            </w:r>
          </w:p>
          <w:p w14:paraId="53284532" w14:textId="77777777" w:rsidR="00DE1CF2" w:rsidRPr="00BE7590" w:rsidRDefault="00DE1CF2" w:rsidP="00F520A8">
            <w:pPr>
              <w:spacing w:before="60" w:after="60" w:line="380" w:lineRule="exact"/>
              <w:ind w:firstLineChars="86" w:firstLine="206"/>
            </w:pPr>
            <w:r w:rsidRPr="00BE7590">
              <w:t xml:space="preserve">   </w:t>
            </w:r>
          </w:p>
          <w:p w14:paraId="4AF36AE0" w14:textId="17810608" w:rsidR="00DE1CF2" w:rsidRPr="00BE7590" w:rsidRDefault="008F2820" w:rsidP="00F520A8">
            <w:pPr>
              <w:spacing w:before="60" w:after="60" w:line="380" w:lineRule="exact"/>
              <w:ind w:firstLineChars="86" w:firstLine="206"/>
            </w:pPr>
            <w:r w:rsidRPr="00BE7590">
              <w:t>系</w:t>
            </w:r>
            <w:r w:rsidR="00DE1CF2" w:rsidRPr="00BE7590">
              <w:t>主任意见：</w:t>
            </w:r>
          </w:p>
          <w:p w14:paraId="7757F9CD" w14:textId="77777777" w:rsidR="00DE1CF2" w:rsidRPr="00BE7590" w:rsidRDefault="00DE1CF2" w:rsidP="00F520A8">
            <w:pPr>
              <w:spacing w:before="60" w:after="60" w:line="380" w:lineRule="exact"/>
              <w:ind w:firstLineChars="86" w:firstLine="206"/>
            </w:pPr>
          </w:p>
          <w:p w14:paraId="051712EE" w14:textId="77777777" w:rsidR="00DE1CF2" w:rsidRPr="009C511D" w:rsidRDefault="00DE1CF2" w:rsidP="00F520A8">
            <w:pPr>
              <w:spacing w:before="60" w:after="60" w:line="380" w:lineRule="exact"/>
              <w:ind w:firstLineChars="86" w:firstLine="206"/>
            </w:pPr>
          </w:p>
          <w:p w14:paraId="613DE5D6" w14:textId="77777777" w:rsidR="00DE1CF2" w:rsidRPr="00BE7590" w:rsidRDefault="00DE1CF2" w:rsidP="00F520A8">
            <w:pPr>
              <w:spacing w:before="60" w:after="60" w:line="380" w:lineRule="exact"/>
              <w:ind w:firstLineChars="86" w:firstLine="206"/>
            </w:pPr>
          </w:p>
          <w:p w14:paraId="1EA7377C" w14:textId="77777777" w:rsidR="00DE1CF2" w:rsidRPr="00BE7590" w:rsidRDefault="00DE1CF2" w:rsidP="00F520A8">
            <w:pPr>
              <w:spacing w:before="60" w:after="60" w:line="380" w:lineRule="exact"/>
              <w:ind w:firstLineChars="86" w:firstLine="206"/>
            </w:pPr>
          </w:p>
          <w:p w14:paraId="10084360" w14:textId="4BD10DDD" w:rsidR="00DE1CF2" w:rsidRPr="00BE7590" w:rsidRDefault="00564502" w:rsidP="00F520A8">
            <w:pPr>
              <w:spacing w:before="60" w:after="60" w:line="380" w:lineRule="exact"/>
              <w:ind w:firstLineChars="86" w:firstLine="206"/>
            </w:pPr>
            <w:r w:rsidRPr="00BE7590">
              <w:t>系主任</w:t>
            </w:r>
            <w:r w:rsidR="00DE1CF2" w:rsidRPr="00BE7590">
              <w:t>签字</w:t>
            </w:r>
            <w:r w:rsidR="00DE1CF2" w:rsidRPr="00BE7590">
              <w:t>___________________</w:t>
            </w:r>
          </w:p>
          <w:p w14:paraId="280D7D9D" w14:textId="77777777" w:rsidR="00DE1CF2" w:rsidRPr="00F25411" w:rsidRDefault="00DE1CF2" w:rsidP="00F520A8">
            <w:pPr>
              <w:spacing w:before="60" w:after="60" w:line="380" w:lineRule="exact"/>
              <w:ind w:firstLineChars="86" w:firstLine="206"/>
            </w:pPr>
          </w:p>
          <w:p w14:paraId="2898AB4E" w14:textId="77777777" w:rsidR="00DE1CF2" w:rsidRPr="00BE7590" w:rsidRDefault="00DE1CF2" w:rsidP="00F520A8">
            <w:pPr>
              <w:spacing w:before="60" w:after="60" w:line="380" w:lineRule="exact"/>
              <w:ind w:firstLineChars="86" w:firstLine="311"/>
            </w:pPr>
            <w:r w:rsidRPr="00BE7590">
              <w:rPr>
                <w:b/>
                <w:sz w:val="36"/>
              </w:rPr>
              <w:t xml:space="preserve">                                </w:t>
            </w:r>
            <w:r w:rsidR="00F520A8">
              <w:rPr>
                <w:rFonts w:hint="eastAsia"/>
                <w:b/>
                <w:sz w:val="36"/>
              </w:rPr>
              <w:t xml:space="preserve">   </w:t>
            </w:r>
            <w:r w:rsidRPr="00BE7590">
              <w:t xml:space="preserve">  </w:t>
            </w:r>
            <w:r w:rsidRPr="00BE7590">
              <w:t>年</w:t>
            </w:r>
            <w:r w:rsidRPr="00BE7590">
              <w:t xml:space="preserve">     </w:t>
            </w:r>
            <w:r w:rsidRPr="00BE7590">
              <w:t>月</w:t>
            </w:r>
            <w:r w:rsidRPr="00BE7590">
              <w:t xml:space="preserve">     </w:t>
            </w:r>
            <w:r w:rsidRPr="00BE7590">
              <w:t>日</w:t>
            </w:r>
          </w:p>
        </w:tc>
      </w:tr>
    </w:tbl>
    <w:p w14:paraId="20E05A40" w14:textId="77777777" w:rsidR="00DE1CF2" w:rsidRPr="00BE7590" w:rsidRDefault="00663A34" w:rsidP="00FC7B8A">
      <w:pPr>
        <w:spacing w:before="60" w:after="60"/>
        <w:ind w:leftChars="200" w:left="480" w:firstLineChars="0" w:firstLine="0"/>
        <w:jc w:val="center"/>
        <w:rPr>
          <w:b/>
          <w:sz w:val="36"/>
          <w:szCs w:val="36"/>
        </w:rPr>
      </w:pPr>
      <w:r>
        <w:rPr>
          <w:rFonts w:hint="eastAsia"/>
          <w:b/>
          <w:kern w:val="0"/>
          <w:sz w:val="36"/>
          <w:szCs w:val="36"/>
        </w:rPr>
        <w:lastRenderedPageBreak/>
        <w:t>本科毕业论文（</w:t>
      </w:r>
      <w:r>
        <w:rPr>
          <w:b/>
          <w:kern w:val="0"/>
          <w:sz w:val="36"/>
          <w:szCs w:val="36"/>
        </w:rPr>
        <w:t>设计</w:t>
      </w:r>
      <w:r>
        <w:rPr>
          <w:rFonts w:hint="eastAsia"/>
          <w:b/>
          <w:kern w:val="0"/>
          <w:sz w:val="36"/>
          <w:szCs w:val="36"/>
        </w:rPr>
        <w:t>）</w:t>
      </w:r>
      <w:r w:rsidR="00DE1CF2" w:rsidRPr="00BE7590">
        <w:rPr>
          <w:b/>
          <w:kern w:val="0"/>
          <w:sz w:val="36"/>
          <w:szCs w:val="36"/>
        </w:rPr>
        <w:t>开题检查记录表</w:t>
      </w:r>
    </w:p>
    <w:tbl>
      <w:tblPr>
        <w:tblW w:w="0" w:type="auto"/>
        <w:jc w:val="center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1933"/>
        <w:gridCol w:w="3137"/>
        <w:gridCol w:w="1237"/>
        <w:gridCol w:w="2975"/>
      </w:tblGrid>
      <w:tr w:rsidR="00DE1CF2" w:rsidRPr="00BE7590" w14:paraId="5B487CC9" w14:textId="77777777" w:rsidTr="005054D9">
        <w:trPr>
          <w:trHeight w:val="536"/>
          <w:jc w:val="center"/>
        </w:trPr>
        <w:tc>
          <w:tcPr>
            <w:tcW w:w="1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F30005" w14:textId="77777777" w:rsidR="00DE1CF2" w:rsidRPr="00BE7590" w:rsidRDefault="00DE1CF2" w:rsidP="005054D9">
            <w:pPr>
              <w:widowControl/>
              <w:spacing w:beforeLines="0" w:before="0" w:afterLines="0" w:after="0" w:line="270" w:lineRule="atLeast"/>
              <w:ind w:firstLineChars="0" w:firstLine="0"/>
              <w:jc w:val="center"/>
              <w:rPr>
                <w:color w:val="000000"/>
                <w:kern w:val="0"/>
                <w:sz w:val="21"/>
                <w:szCs w:val="21"/>
              </w:rPr>
            </w:pPr>
            <w:r w:rsidRPr="00BE7590">
              <w:rPr>
                <w:color w:val="000000"/>
                <w:kern w:val="0"/>
                <w:sz w:val="21"/>
                <w:szCs w:val="21"/>
              </w:rPr>
              <w:t>学生姓名</w:t>
            </w:r>
          </w:p>
        </w:tc>
        <w:tc>
          <w:tcPr>
            <w:tcW w:w="326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5A54B78D" w14:textId="77777777" w:rsidR="00DE1CF2" w:rsidRPr="00BE7590" w:rsidRDefault="00DE1CF2" w:rsidP="005054D9">
            <w:pPr>
              <w:widowControl/>
              <w:spacing w:beforeLines="0" w:before="0" w:afterLines="0" w:after="0" w:line="270" w:lineRule="atLeast"/>
              <w:ind w:firstLineChars="0" w:firstLine="0"/>
              <w:jc w:val="center"/>
              <w:rPr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7F128019" w14:textId="77777777" w:rsidR="00DE1CF2" w:rsidRPr="00BE7590" w:rsidRDefault="00DE1CF2" w:rsidP="005054D9">
            <w:pPr>
              <w:widowControl/>
              <w:spacing w:beforeLines="0" w:before="0" w:afterLines="0" w:after="0" w:line="270" w:lineRule="atLeast"/>
              <w:ind w:firstLineChars="0" w:firstLine="0"/>
              <w:jc w:val="center"/>
              <w:rPr>
                <w:color w:val="000000"/>
                <w:kern w:val="0"/>
                <w:sz w:val="21"/>
                <w:szCs w:val="21"/>
              </w:rPr>
            </w:pPr>
            <w:r w:rsidRPr="00BE7590">
              <w:rPr>
                <w:color w:val="000000"/>
                <w:kern w:val="0"/>
                <w:sz w:val="21"/>
                <w:szCs w:val="21"/>
              </w:rPr>
              <w:t>学</w:t>
            </w:r>
            <w:r w:rsidRPr="00BE7590">
              <w:rPr>
                <w:color w:val="000000"/>
                <w:kern w:val="0"/>
                <w:sz w:val="21"/>
                <w:szCs w:val="21"/>
              </w:rPr>
              <w:t xml:space="preserve">    </w:t>
            </w:r>
            <w:r w:rsidRPr="00BE7590">
              <w:rPr>
                <w:color w:val="000000"/>
                <w:kern w:val="0"/>
                <w:sz w:val="21"/>
                <w:szCs w:val="21"/>
              </w:rPr>
              <w:t>号</w:t>
            </w:r>
          </w:p>
        </w:tc>
        <w:tc>
          <w:tcPr>
            <w:tcW w:w="310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03C94429" w14:textId="77777777" w:rsidR="00DE1CF2" w:rsidRPr="00BE7590" w:rsidRDefault="00DE1CF2" w:rsidP="005054D9">
            <w:pPr>
              <w:widowControl/>
              <w:spacing w:beforeLines="0" w:before="0" w:afterLines="0" w:after="0" w:line="270" w:lineRule="atLeast"/>
              <w:ind w:firstLineChars="0" w:firstLine="0"/>
              <w:jc w:val="center"/>
              <w:rPr>
                <w:color w:val="000000"/>
                <w:kern w:val="0"/>
                <w:sz w:val="21"/>
                <w:szCs w:val="21"/>
              </w:rPr>
            </w:pPr>
          </w:p>
        </w:tc>
      </w:tr>
      <w:tr w:rsidR="00DE1CF2" w:rsidRPr="00BE7590" w14:paraId="5B17506A" w14:textId="77777777" w:rsidTr="005054D9">
        <w:trPr>
          <w:trHeight w:val="536"/>
          <w:jc w:val="center"/>
        </w:trPr>
        <w:tc>
          <w:tcPr>
            <w:tcW w:w="1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E80516" w14:textId="77777777" w:rsidR="00DE1CF2" w:rsidRPr="00BE7590" w:rsidRDefault="00DE1CF2" w:rsidP="005054D9">
            <w:pPr>
              <w:widowControl/>
              <w:spacing w:beforeLines="0" w:before="0" w:afterLines="0" w:after="0" w:line="270" w:lineRule="atLeast"/>
              <w:ind w:firstLineChars="0" w:firstLine="0"/>
              <w:jc w:val="center"/>
              <w:rPr>
                <w:color w:val="000000"/>
                <w:kern w:val="0"/>
                <w:sz w:val="21"/>
                <w:szCs w:val="21"/>
              </w:rPr>
            </w:pPr>
            <w:r w:rsidRPr="00BE7590">
              <w:rPr>
                <w:color w:val="000000"/>
                <w:kern w:val="0"/>
                <w:sz w:val="21"/>
                <w:szCs w:val="21"/>
              </w:rPr>
              <w:t>专</w:t>
            </w:r>
            <w:r w:rsidRPr="00BE7590">
              <w:rPr>
                <w:color w:val="000000"/>
                <w:kern w:val="0"/>
                <w:sz w:val="21"/>
                <w:szCs w:val="21"/>
              </w:rPr>
              <w:t xml:space="preserve">    </w:t>
            </w:r>
            <w:r w:rsidRPr="00BE7590">
              <w:rPr>
                <w:color w:val="000000"/>
                <w:kern w:val="0"/>
                <w:sz w:val="21"/>
                <w:szCs w:val="21"/>
              </w:rPr>
              <w:t>业</w:t>
            </w:r>
          </w:p>
        </w:tc>
        <w:tc>
          <w:tcPr>
            <w:tcW w:w="326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0E17DD36" w14:textId="77777777" w:rsidR="00DE1CF2" w:rsidRPr="00BE7590" w:rsidRDefault="00DE1CF2" w:rsidP="005054D9">
            <w:pPr>
              <w:widowControl/>
              <w:spacing w:beforeLines="0" w:before="0" w:afterLines="0" w:after="0" w:line="270" w:lineRule="atLeast"/>
              <w:ind w:firstLineChars="0" w:firstLine="0"/>
              <w:jc w:val="center"/>
              <w:rPr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448E0748" w14:textId="77777777" w:rsidR="00DE1CF2" w:rsidRPr="00BE7590" w:rsidRDefault="00DE1CF2" w:rsidP="005054D9">
            <w:pPr>
              <w:widowControl/>
              <w:spacing w:beforeLines="0" w:before="0" w:afterLines="0" w:after="0" w:line="270" w:lineRule="atLeast"/>
              <w:ind w:firstLineChars="0" w:firstLine="0"/>
              <w:jc w:val="center"/>
              <w:rPr>
                <w:color w:val="000000"/>
                <w:kern w:val="0"/>
                <w:sz w:val="21"/>
                <w:szCs w:val="21"/>
              </w:rPr>
            </w:pPr>
            <w:r w:rsidRPr="00BE7590">
              <w:rPr>
                <w:color w:val="000000"/>
                <w:kern w:val="0"/>
                <w:sz w:val="21"/>
                <w:szCs w:val="21"/>
              </w:rPr>
              <w:t>开题日期</w:t>
            </w:r>
          </w:p>
        </w:tc>
        <w:tc>
          <w:tcPr>
            <w:tcW w:w="310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17BA2482" w14:textId="77777777" w:rsidR="00DE1CF2" w:rsidRPr="00BE7590" w:rsidRDefault="00DE1CF2" w:rsidP="005054D9">
            <w:pPr>
              <w:widowControl/>
              <w:spacing w:beforeLines="0" w:before="0" w:afterLines="0" w:after="0" w:line="270" w:lineRule="atLeast"/>
              <w:ind w:firstLineChars="0" w:firstLine="0"/>
              <w:jc w:val="center"/>
              <w:rPr>
                <w:color w:val="000000"/>
                <w:kern w:val="0"/>
                <w:sz w:val="21"/>
                <w:szCs w:val="21"/>
              </w:rPr>
            </w:pPr>
          </w:p>
        </w:tc>
      </w:tr>
      <w:tr w:rsidR="00DE1CF2" w:rsidRPr="00BE7590" w14:paraId="1252B987" w14:textId="77777777" w:rsidTr="005054D9">
        <w:trPr>
          <w:trHeight w:val="536"/>
          <w:jc w:val="center"/>
        </w:trPr>
        <w:tc>
          <w:tcPr>
            <w:tcW w:w="197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74CD66" w14:textId="77777777" w:rsidR="00DE1CF2" w:rsidRPr="00BE7590" w:rsidRDefault="00DE1CF2" w:rsidP="005054D9">
            <w:pPr>
              <w:widowControl/>
              <w:spacing w:beforeLines="0" w:before="0" w:afterLines="0" w:after="0" w:line="270" w:lineRule="atLeast"/>
              <w:ind w:firstLineChars="0" w:firstLine="0"/>
              <w:jc w:val="center"/>
              <w:rPr>
                <w:color w:val="000000"/>
                <w:kern w:val="0"/>
                <w:sz w:val="21"/>
                <w:szCs w:val="21"/>
              </w:rPr>
            </w:pPr>
            <w:r w:rsidRPr="00BE7590">
              <w:rPr>
                <w:color w:val="000000"/>
                <w:kern w:val="0"/>
                <w:sz w:val="21"/>
                <w:szCs w:val="21"/>
              </w:rPr>
              <w:t>指导教师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23F88232" w14:textId="77777777" w:rsidR="00DE1CF2" w:rsidRPr="00BE7590" w:rsidRDefault="00DE1CF2" w:rsidP="005054D9">
            <w:pPr>
              <w:widowControl/>
              <w:spacing w:beforeLines="0" w:before="0" w:afterLines="0" w:after="0" w:line="270" w:lineRule="atLeast"/>
              <w:ind w:firstLineChars="0" w:firstLine="0"/>
              <w:jc w:val="center"/>
              <w:rPr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0FA77E3A" w14:textId="77777777" w:rsidR="00DE1CF2" w:rsidRPr="00BE7590" w:rsidRDefault="00DE1CF2" w:rsidP="005054D9">
            <w:pPr>
              <w:widowControl/>
              <w:spacing w:beforeLines="0" w:before="0" w:afterLines="0" w:after="0" w:line="270" w:lineRule="atLeast"/>
              <w:ind w:firstLineChars="0" w:firstLine="0"/>
              <w:jc w:val="center"/>
              <w:rPr>
                <w:color w:val="000000"/>
                <w:kern w:val="0"/>
                <w:sz w:val="21"/>
                <w:szCs w:val="21"/>
              </w:rPr>
            </w:pPr>
            <w:r w:rsidRPr="00BE7590">
              <w:rPr>
                <w:color w:val="000000"/>
                <w:kern w:val="0"/>
                <w:sz w:val="21"/>
                <w:szCs w:val="21"/>
              </w:rPr>
              <w:t>职</w:t>
            </w:r>
            <w:r w:rsidRPr="00BE7590">
              <w:rPr>
                <w:color w:val="000000"/>
                <w:kern w:val="0"/>
                <w:sz w:val="21"/>
                <w:szCs w:val="21"/>
              </w:rPr>
              <w:t xml:space="preserve">    </w:t>
            </w:r>
            <w:r w:rsidRPr="00BE7590">
              <w:rPr>
                <w:color w:val="000000"/>
                <w:kern w:val="0"/>
                <w:sz w:val="21"/>
                <w:szCs w:val="21"/>
              </w:rPr>
              <w:t>称</w:t>
            </w:r>
          </w:p>
        </w:tc>
        <w:tc>
          <w:tcPr>
            <w:tcW w:w="310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27A2242E" w14:textId="77777777" w:rsidR="00DE1CF2" w:rsidRPr="00BE7590" w:rsidRDefault="00DE1CF2" w:rsidP="005054D9">
            <w:pPr>
              <w:widowControl/>
              <w:spacing w:beforeLines="0" w:before="0" w:afterLines="0" w:after="0" w:line="270" w:lineRule="atLeast"/>
              <w:ind w:firstLineChars="0" w:firstLine="0"/>
              <w:jc w:val="center"/>
              <w:rPr>
                <w:color w:val="000000"/>
                <w:kern w:val="0"/>
                <w:sz w:val="21"/>
                <w:szCs w:val="21"/>
              </w:rPr>
            </w:pPr>
          </w:p>
        </w:tc>
      </w:tr>
      <w:tr w:rsidR="00DE1CF2" w:rsidRPr="00BE7590" w14:paraId="3EEFDCA1" w14:textId="77777777" w:rsidTr="005054D9">
        <w:trPr>
          <w:trHeight w:val="536"/>
          <w:jc w:val="center"/>
        </w:trPr>
        <w:tc>
          <w:tcPr>
            <w:tcW w:w="197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A42818" w14:textId="77777777" w:rsidR="00DE1CF2" w:rsidRPr="00BE7590" w:rsidRDefault="00663A34" w:rsidP="00663A34">
            <w:pPr>
              <w:widowControl/>
              <w:spacing w:beforeLines="0" w:before="0" w:afterLines="0" w:after="0" w:line="270" w:lineRule="atLeast"/>
              <w:ind w:firstLineChars="0" w:firstLine="0"/>
              <w:jc w:val="center"/>
              <w:rPr>
                <w:color w:val="000000"/>
                <w:kern w:val="0"/>
                <w:sz w:val="21"/>
                <w:szCs w:val="21"/>
              </w:rPr>
            </w:pPr>
            <w:r w:rsidRPr="00BE7590">
              <w:rPr>
                <w:color w:val="000000"/>
                <w:kern w:val="0"/>
                <w:sz w:val="21"/>
                <w:szCs w:val="21"/>
              </w:rPr>
              <w:t>论文</w:t>
            </w:r>
            <w:r w:rsidR="00DE1CF2" w:rsidRPr="00BE7590">
              <w:rPr>
                <w:color w:val="000000"/>
                <w:kern w:val="0"/>
                <w:sz w:val="21"/>
                <w:szCs w:val="21"/>
              </w:rPr>
              <w:t>（</w:t>
            </w:r>
            <w:r w:rsidRPr="00BE7590">
              <w:rPr>
                <w:color w:val="000000"/>
                <w:kern w:val="0"/>
                <w:sz w:val="21"/>
                <w:szCs w:val="21"/>
              </w:rPr>
              <w:t>设计</w:t>
            </w:r>
            <w:r w:rsidR="00DE1CF2" w:rsidRPr="00BE7590">
              <w:rPr>
                <w:color w:val="000000"/>
                <w:kern w:val="0"/>
                <w:sz w:val="21"/>
                <w:szCs w:val="21"/>
              </w:rPr>
              <w:t>）题目</w:t>
            </w:r>
          </w:p>
        </w:tc>
        <w:tc>
          <w:tcPr>
            <w:tcW w:w="7642" w:type="dxa"/>
            <w:gridSpan w:val="3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56A2CF19" w14:textId="77777777" w:rsidR="00DE1CF2" w:rsidRPr="00BE7590" w:rsidRDefault="00DE1CF2" w:rsidP="005054D9">
            <w:pPr>
              <w:widowControl/>
              <w:spacing w:beforeLines="0" w:before="0" w:afterLines="0" w:after="0" w:line="270" w:lineRule="atLeast"/>
              <w:ind w:firstLineChars="0" w:firstLine="0"/>
              <w:jc w:val="center"/>
              <w:rPr>
                <w:color w:val="000000"/>
                <w:kern w:val="0"/>
                <w:sz w:val="21"/>
                <w:szCs w:val="21"/>
              </w:rPr>
            </w:pPr>
          </w:p>
        </w:tc>
      </w:tr>
      <w:tr w:rsidR="00DE1CF2" w:rsidRPr="00BE7590" w14:paraId="5B8301E2" w14:textId="77777777" w:rsidTr="00B92882">
        <w:trPr>
          <w:trHeight w:val="4308"/>
          <w:jc w:val="center"/>
        </w:trPr>
        <w:tc>
          <w:tcPr>
            <w:tcW w:w="9617" w:type="dxa"/>
            <w:gridSpan w:val="4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EFF192" w14:textId="77777777" w:rsidR="00DE1CF2" w:rsidRPr="00BE7590" w:rsidRDefault="00DE1CF2" w:rsidP="00B92882">
            <w:pPr>
              <w:widowControl/>
              <w:spacing w:beforeLines="50" w:before="120" w:afterLines="50" w:after="120"/>
              <w:ind w:firstLineChars="50" w:firstLine="105"/>
              <w:jc w:val="left"/>
              <w:rPr>
                <w:color w:val="000000"/>
                <w:kern w:val="0"/>
                <w:sz w:val="18"/>
                <w:szCs w:val="18"/>
              </w:rPr>
            </w:pPr>
            <w:r w:rsidRPr="00BE7590">
              <w:rPr>
                <w:color w:val="000000"/>
                <w:kern w:val="0"/>
                <w:sz w:val="21"/>
                <w:szCs w:val="21"/>
              </w:rPr>
              <w:t>指导教师评语：</w:t>
            </w:r>
          </w:p>
          <w:p w14:paraId="1A1322CB" w14:textId="77777777" w:rsidR="00DE1CF2" w:rsidRPr="00BE7590" w:rsidRDefault="00DE1CF2" w:rsidP="005054D9">
            <w:pPr>
              <w:widowControl/>
              <w:spacing w:beforeLines="0" w:before="50" w:afterLines="0" w:after="50"/>
              <w:ind w:firstLineChars="0"/>
              <w:jc w:val="left"/>
              <w:rPr>
                <w:color w:val="000000"/>
                <w:kern w:val="0"/>
                <w:sz w:val="18"/>
                <w:szCs w:val="18"/>
              </w:rPr>
            </w:pPr>
          </w:p>
          <w:p w14:paraId="6B2A746D" w14:textId="77777777" w:rsidR="00DE1CF2" w:rsidRPr="00BE7590" w:rsidRDefault="00DE1CF2" w:rsidP="005054D9">
            <w:pPr>
              <w:widowControl/>
              <w:spacing w:beforeLines="0" w:before="50" w:afterLines="0" w:after="50"/>
              <w:ind w:firstLineChars="0"/>
              <w:jc w:val="left"/>
              <w:rPr>
                <w:color w:val="000000"/>
                <w:kern w:val="0"/>
                <w:sz w:val="18"/>
                <w:szCs w:val="18"/>
              </w:rPr>
            </w:pPr>
          </w:p>
          <w:p w14:paraId="56C159A8" w14:textId="77777777" w:rsidR="00DE1CF2" w:rsidRPr="00BE7590" w:rsidRDefault="00DE1CF2" w:rsidP="005054D9">
            <w:pPr>
              <w:widowControl/>
              <w:spacing w:beforeLines="0" w:before="50" w:afterLines="0" w:after="50"/>
              <w:ind w:firstLineChars="0"/>
              <w:jc w:val="left"/>
              <w:rPr>
                <w:color w:val="000000"/>
                <w:kern w:val="0"/>
                <w:sz w:val="18"/>
                <w:szCs w:val="18"/>
              </w:rPr>
            </w:pPr>
          </w:p>
          <w:p w14:paraId="529956C6" w14:textId="77777777" w:rsidR="00DE1CF2" w:rsidRPr="00BE7590" w:rsidRDefault="00DE1CF2" w:rsidP="005054D9">
            <w:pPr>
              <w:widowControl/>
              <w:spacing w:beforeLines="0" w:before="50" w:afterLines="0" w:after="50"/>
              <w:ind w:firstLineChars="0"/>
              <w:jc w:val="left"/>
              <w:rPr>
                <w:color w:val="000000"/>
                <w:kern w:val="0"/>
                <w:sz w:val="18"/>
                <w:szCs w:val="18"/>
              </w:rPr>
            </w:pPr>
          </w:p>
          <w:p w14:paraId="5FA2D47A" w14:textId="77777777" w:rsidR="00DE1CF2" w:rsidRPr="00BE7590" w:rsidRDefault="00DE1CF2" w:rsidP="005054D9">
            <w:pPr>
              <w:widowControl/>
              <w:spacing w:beforeLines="0" w:before="50" w:afterLines="0" w:after="50"/>
              <w:ind w:firstLineChars="0"/>
              <w:jc w:val="left"/>
              <w:rPr>
                <w:color w:val="000000"/>
                <w:kern w:val="0"/>
                <w:sz w:val="18"/>
                <w:szCs w:val="18"/>
              </w:rPr>
            </w:pPr>
          </w:p>
          <w:p w14:paraId="04BE3167" w14:textId="77777777" w:rsidR="00DE1CF2" w:rsidRPr="00BE7590" w:rsidRDefault="00DE1CF2" w:rsidP="005054D9">
            <w:pPr>
              <w:widowControl/>
              <w:spacing w:beforeLines="0" w:before="50" w:afterLines="0" w:after="50"/>
              <w:ind w:firstLineChars="0"/>
              <w:jc w:val="left"/>
              <w:rPr>
                <w:color w:val="000000"/>
                <w:kern w:val="0"/>
                <w:sz w:val="18"/>
                <w:szCs w:val="18"/>
              </w:rPr>
            </w:pPr>
          </w:p>
          <w:p w14:paraId="0F79F12C" w14:textId="77777777" w:rsidR="00DE1CF2" w:rsidRPr="00BE7590" w:rsidRDefault="00DE1CF2" w:rsidP="005054D9">
            <w:pPr>
              <w:widowControl/>
              <w:spacing w:beforeLines="0" w:before="50" w:afterLines="0" w:after="50"/>
              <w:ind w:firstLineChars="0"/>
              <w:jc w:val="left"/>
              <w:rPr>
                <w:color w:val="000000"/>
                <w:kern w:val="0"/>
                <w:sz w:val="18"/>
                <w:szCs w:val="18"/>
              </w:rPr>
            </w:pPr>
          </w:p>
          <w:p w14:paraId="5425D3AA" w14:textId="77777777" w:rsidR="00DE1CF2" w:rsidRPr="00BE7590" w:rsidRDefault="00DE1CF2" w:rsidP="005054D9">
            <w:pPr>
              <w:widowControl/>
              <w:spacing w:beforeLines="0" w:before="50" w:afterLines="0" w:after="50"/>
              <w:ind w:firstLineChars="0" w:firstLine="0"/>
              <w:jc w:val="left"/>
              <w:rPr>
                <w:color w:val="000000"/>
                <w:kern w:val="0"/>
                <w:sz w:val="18"/>
                <w:szCs w:val="18"/>
              </w:rPr>
            </w:pPr>
          </w:p>
          <w:p w14:paraId="4A3600D1" w14:textId="77777777" w:rsidR="00B92882" w:rsidRPr="00BE7590" w:rsidRDefault="00B92882" w:rsidP="005054D9">
            <w:pPr>
              <w:widowControl/>
              <w:spacing w:beforeLines="0" w:before="50" w:afterLines="0" w:after="50"/>
              <w:ind w:firstLineChars="0" w:firstLine="0"/>
              <w:jc w:val="left"/>
              <w:rPr>
                <w:color w:val="000000"/>
                <w:kern w:val="0"/>
                <w:sz w:val="18"/>
                <w:szCs w:val="18"/>
              </w:rPr>
            </w:pPr>
          </w:p>
          <w:p w14:paraId="14CA2686" w14:textId="77777777" w:rsidR="002E6CCB" w:rsidRPr="00BE7590" w:rsidRDefault="002E6CCB" w:rsidP="005054D9">
            <w:pPr>
              <w:widowControl/>
              <w:spacing w:beforeLines="0" w:before="50" w:afterLines="0" w:after="50"/>
              <w:ind w:firstLineChars="0" w:firstLine="0"/>
              <w:jc w:val="left"/>
              <w:rPr>
                <w:color w:val="000000"/>
                <w:kern w:val="0"/>
                <w:sz w:val="18"/>
                <w:szCs w:val="18"/>
              </w:rPr>
            </w:pPr>
          </w:p>
          <w:p w14:paraId="2A3498EE" w14:textId="77777777" w:rsidR="00B92882" w:rsidRPr="00BE7590" w:rsidRDefault="00B92882" w:rsidP="005054D9">
            <w:pPr>
              <w:widowControl/>
              <w:spacing w:beforeLines="0" w:before="50" w:afterLines="0" w:after="50"/>
              <w:ind w:firstLineChars="0" w:firstLine="0"/>
              <w:jc w:val="left"/>
              <w:rPr>
                <w:color w:val="000000"/>
                <w:kern w:val="0"/>
                <w:sz w:val="18"/>
                <w:szCs w:val="18"/>
              </w:rPr>
            </w:pPr>
          </w:p>
          <w:p w14:paraId="3EDBA96B" w14:textId="77777777" w:rsidR="00B92882" w:rsidRPr="00BE7590" w:rsidRDefault="00B92882" w:rsidP="005054D9">
            <w:pPr>
              <w:widowControl/>
              <w:spacing w:beforeLines="0" w:before="50" w:afterLines="0" w:after="50"/>
              <w:ind w:firstLineChars="0" w:firstLine="0"/>
              <w:jc w:val="left"/>
              <w:rPr>
                <w:color w:val="000000"/>
                <w:kern w:val="0"/>
                <w:sz w:val="18"/>
                <w:szCs w:val="18"/>
              </w:rPr>
            </w:pPr>
          </w:p>
          <w:p w14:paraId="0BFF483D" w14:textId="77777777" w:rsidR="00DE1CF2" w:rsidRPr="00BE7590" w:rsidRDefault="00DE1CF2" w:rsidP="005054D9">
            <w:pPr>
              <w:widowControl/>
              <w:spacing w:beforeLines="0" w:before="50" w:afterLines="0" w:after="50"/>
              <w:ind w:firstLineChars="0"/>
              <w:jc w:val="left"/>
              <w:rPr>
                <w:color w:val="000000"/>
                <w:kern w:val="0"/>
                <w:sz w:val="21"/>
                <w:szCs w:val="21"/>
              </w:rPr>
            </w:pPr>
            <w:r w:rsidRPr="00BE7590">
              <w:rPr>
                <w:color w:val="000000"/>
                <w:kern w:val="0"/>
                <w:sz w:val="18"/>
                <w:szCs w:val="18"/>
              </w:rPr>
              <w:t xml:space="preserve">                                                           </w:t>
            </w:r>
            <w:r w:rsidRPr="00BE7590">
              <w:rPr>
                <w:color w:val="000000"/>
                <w:kern w:val="0"/>
                <w:sz w:val="21"/>
                <w:szCs w:val="21"/>
              </w:rPr>
              <w:t xml:space="preserve">      </w:t>
            </w:r>
            <w:r w:rsidRPr="00BE7590">
              <w:rPr>
                <w:color w:val="000000"/>
                <w:kern w:val="0"/>
                <w:sz w:val="21"/>
                <w:szCs w:val="21"/>
              </w:rPr>
              <w:t>签字：</w:t>
            </w:r>
          </w:p>
        </w:tc>
      </w:tr>
      <w:tr w:rsidR="00DE1CF2" w:rsidRPr="00BE7590" w14:paraId="0D800FBD" w14:textId="77777777" w:rsidTr="00DE1CF2">
        <w:trPr>
          <w:trHeight w:val="4128"/>
          <w:jc w:val="center"/>
        </w:trPr>
        <w:tc>
          <w:tcPr>
            <w:tcW w:w="9617" w:type="dxa"/>
            <w:gridSpan w:val="4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EC1E02" w14:textId="77777777" w:rsidR="00DE1CF2" w:rsidRDefault="00DE1CF2" w:rsidP="00FC7B8A">
            <w:pPr>
              <w:widowControl/>
              <w:spacing w:beforeLines="50" w:before="120" w:afterLines="50" w:after="120"/>
              <w:ind w:firstLineChars="50" w:firstLine="105"/>
              <w:jc w:val="left"/>
              <w:rPr>
                <w:color w:val="000000"/>
                <w:kern w:val="0"/>
                <w:sz w:val="21"/>
                <w:szCs w:val="21"/>
              </w:rPr>
            </w:pPr>
            <w:r w:rsidRPr="00BE7590">
              <w:rPr>
                <w:color w:val="000000"/>
                <w:kern w:val="0"/>
                <w:sz w:val="21"/>
                <w:szCs w:val="21"/>
              </w:rPr>
              <w:t>答辩记录：</w:t>
            </w:r>
          </w:p>
          <w:p w14:paraId="3C480393" w14:textId="77777777" w:rsidR="005B315A" w:rsidRDefault="005B315A" w:rsidP="005B315A">
            <w:pPr>
              <w:widowControl/>
              <w:spacing w:beforeLines="50" w:before="120" w:afterLines="50" w:after="120"/>
              <w:ind w:firstLineChars="50" w:firstLine="105"/>
              <w:jc w:val="left"/>
              <w:rPr>
                <w:color w:val="000000"/>
                <w:kern w:val="0"/>
                <w:sz w:val="21"/>
                <w:szCs w:val="21"/>
              </w:rPr>
            </w:pPr>
          </w:p>
          <w:p w14:paraId="31BDF7DE" w14:textId="77777777" w:rsidR="005B315A" w:rsidRDefault="005B315A" w:rsidP="005B315A">
            <w:pPr>
              <w:widowControl/>
              <w:spacing w:beforeLines="50" w:before="120" w:afterLines="50" w:after="120"/>
              <w:ind w:firstLineChars="50" w:firstLine="105"/>
              <w:jc w:val="left"/>
              <w:rPr>
                <w:color w:val="000000"/>
                <w:kern w:val="0"/>
                <w:sz w:val="21"/>
                <w:szCs w:val="21"/>
              </w:rPr>
            </w:pPr>
          </w:p>
          <w:p w14:paraId="5FDAD4D7" w14:textId="77777777" w:rsidR="005B315A" w:rsidRDefault="005B315A" w:rsidP="005B315A">
            <w:pPr>
              <w:widowControl/>
              <w:spacing w:beforeLines="50" w:before="120" w:afterLines="50" w:after="120"/>
              <w:ind w:firstLineChars="50" w:firstLine="105"/>
              <w:jc w:val="left"/>
              <w:rPr>
                <w:color w:val="000000"/>
                <w:kern w:val="0"/>
                <w:sz w:val="21"/>
                <w:szCs w:val="21"/>
              </w:rPr>
            </w:pPr>
          </w:p>
          <w:p w14:paraId="69242A19" w14:textId="77777777" w:rsidR="005B315A" w:rsidRDefault="005B315A" w:rsidP="005B315A">
            <w:pPr>
              <w:widowControl/>
              <w:spacing w:beforeLines="50" w:before="120" w:afterLines="50" w:after="120"/>
              <w:ind w:firstLineChars="50" w:firstLine="105"/>
              <w:jc w:val="left"/>
              <w:rPr>
                <w:color w:val="000000"/>
                <w:kern w:val="0"/>
                <w:sz w:val="21"/>
                <w:szCs w:val="21"/>
              </w:rPr>
            </w:pPr>
          </w:p>
          <w:p w14:paraId="2B6FF3CC" w14:textId="77777777" w:rsidR="005B315A" w:rsidRDefault="005B315A" w:rsidP="005B315A">
            <w:pPr>
              <w:widowControl/>
              <w:spacing w:beforeLines="50" w:before="120" w:afterLines="50" w:after="120"/>
              <w:ind w:firstLineChars="50" w:firstLine="105"/>
              <w:jc w:val="left"/>
              <w:rPr>
                <w:color w:val="000000"/>
                <w:kern w:val="0"/>
                <w:sz w:val="21"/>
                <w:szCs w:val="21"/>
              </w:rPr>
            </w:pPr>
          </w:p>
          <w:p w14:paraId="00E8B679" w14:textId="77777777" w:rsidR="005B315A" w:rsidRDefault="005B315A" w:rsidP="005B315A">
            <w:pPr>
              <w:widowControl/>
              <w:spacing w:beforeLines="50" w:before="120" w:afterLines="50" w:after="120"/>
              <w:ind w:firstLineChars="50" w:firstLine="105"/>
              <w:jc w:val="left"/>
              <w:rPr>
                <w:color w:val="000000"/>
                <w:kern w:val="0"/>
                <w:sz w:val="21"/>
                <w:szCs w:val="21"/>
              </w:rPr>
            </w:pPr>
          </w:p>
          <w:p w14:paraId="7AACFFDE" w14:textId="77777777" w:rsidR="005B315A" w:rsidRDefault="005B315A" w:rsidP="005B315A">
            <w:pPr>
              <w:widowControl/>
              <w:spacing w:beforeLines="50" w:before="120" w:afterLines="50" w:after="120"/>
              <w:ind w:firstLineChars="50" w:firstLine="105"/>
              <w:jc w:val="left"/>
              <w:rPr>
                <w:color w:val="000000"/>
                <w:kern w:val="0"/>
                <w:sz w:val="21"/>
                <w:szCs w:val="21"/>
              </w:rPr>
            </w:pPr>
          </w:p>
          <w:p w14:paraId="59E0E587" w14:textId="77777777" w:rsidR="005B315A" w:rsidRDefault="005B315A" w:rsidP="005B315A">
            <w:pPr>
              <w:widowControl/>
              <w:spacing w:beforeLines="50" w:before="120" w:afterLines="50" w:after="120"/>
              <w:ind w:firstLineChars="50" w:firstLine="105"/>
              <w:jc w:val="left"/>
              <w:rPr>
                <w:color w:val="000000"/>
                <w:kern w:val="0"/>
                <w:sz w:val="21"/>
                <w:szCs w:val="21"/>
              </w:rPr>
            </w:pPr>
          </w:p>
          <w:p w14:paraId="23D2576B" w14:textId="77777777" w:rsidR="005B315A" w:rsidRDefault="005B315A" w:rsidP="005B315A">
            <w:pPr>
              <w:widowControl/>
              <w:spacing w:beforeLines="50" w:before="120" w:afterLines="50" w:after="120"/>
              <w:ind w:firstLineChars="50" w:firstLine="105"/>
              <w:jc w:val="left"/>
              <w:rPr>
                <w:color w:val="000000"/>
                <w:kern w:val="0"/>
                <w:sz w:val="21"/>
                <w:szCs w:val="21"/>
              </w:rPr>
            </w:pPr>
          </w:p>
          <w:p w14:paraId="57706283" w14:textId="77777777" w:rsidR="005B315A" w:rsidRPr="00BE7590" w:rsidRDefault="005B315A" w:rsidP="005B315A">
            <w:pPr>
              <w:widowControl/>
              <w:spacing w:beforeLines="50" w:before="120" w:afterLines="50" w:after="120"/>
              <w:ind w:firstLineChars="50" w:firstLine="90"/>
              <w:jc w:val="left"/>
              <w:rPr>
                <w:color w:val="000000"/>
                <w:kern w:val="0"/>
                <w:sz w:val="18"/>
                <w:szCs w:val="18"/>
              </w:rPr>
            </w:pPr>
          </w:p>
        </w:tc>
      </w:tr>
      <w:tr w:rsidR="00DE1CF2" w:rsidRPr="00BE7590" w14:paraId="016DC758" w14:textId="77777777" w:rsidTr="005054D9">
        <w:trPr>
          <w:trHeight w:val="570"/>
          <w:jc w:val="center"/>
        </w:trPr>
        <w:tc>
          <w:tcPr>
            <w:tcW w:w="5235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E87877" w14:textId="77777777" w:rsidR="00DE1CF2" w:rsidRPr="00BE7590" w:rsidRDefault="00DE1CF2" w:rsidP="00FC7B8A">
            <w:pPr>
              <w:widowControl/>
              <w:spacing w:beforeLines="50" w:before="120" w:afterLines="50" w:after="120"/>
              <w:ind w:firstLineChars="50" w:firstLine="105"/>
              <w:jc w:val="left"/>
              <w:rPr>
                <w:color w:val="000000"/>
                <w:kern w:val="0"/>
                <w:sz w:val="18"/>
                <w:szCs w:val="18"/>
              </w:rPr>
            </w:pPr>
            <w:r w:rsidRPr="00BE7590">
              <w:rPr>
                <w:color w:val="000000"/>
                <w:kern w:val="0"/>
                <w:sz w:val="21"/>
                <w:szCs w:val="21"/>
              </w:rPr>
              <w:t>是否通过开题</w:t>
            </w:r>
            <w:r w:rsidRPr="00BE7590">
              <w:rPr>
                <w:rFonts w:hAnsi="宋体"/>
                <w:color w:val="000000"/>
                <w:kern w:val="0"/>
                <w:sz w:val="21"/>
                <w:szCs w:val="21"/>
              </w:rPr>
              <w:t>：</w:t>
            </w:r>
            <w:r w:rsidRPr="00BE7590">
              <w:rPr>
                <w:color w:val="000000"/>
                <w:kern w:val="0"/>
                <w:sz w:val="21"/>
                <w:szCs w:val="21"/>
              </w:rPr>
              <w:t xml:space="preserve">     </w:t>
            </w:r>
            <w:r w:rsidRPr="007D41FF">
              <w:rPr>
                <w:rFonts w:ascii="宋体" w:hAnsi="宋体"/>
                <w:color w:val="000000"/>
                <w:kern w:val="0"/>
                <w:sz w:val="21"/>
                <w:szCs w:val="21"/>
              </w:rPr>
              <w:t xml:space="preserve"> □通过        □</w:t>
            </w:r>
            <w:r w:rsidRPr="00BE7590">
              <w:rPr>
                <w:color w:val="000000"/>
                <w:kern w:val="0"/>
                <w:sz w:val="21"/>
                <w:szCs w:val="21"/>
              </w:rPr>
              <w:t>不通过</w:t>
            </w:r>
          </w:p>
        </w:tc>
        <w:tc>
          <w:tcPr>
            <w:tcW w:w="4382" w:type="dxa"/>
            <w:gridSpan w:val="2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6562268C" w14:textId="77777777" w:rsidR="00DE1CF2" w:rsidRPr="00BE7590" w:rsidRDefault="00DE1CF2" w:rsidP="00FC7B8A">
            <w:pPr>
              <w:widowControl/>
              <w:spacing w:beforeLines="50" w:before="120" w:afterLines="50" w:after="120"/>
              <w:ind w:firstLineChars="50" w:firstLine="105"/>
              <w:jc w:val="left"/>
              <w:rPr>
                <w:color w:val="000000"/>
                <w:kern w:val="0"/>
                <w:sz w:val="18"/>
                <w:szCs w:val="18"/>
              </w:rPr>
            </w:pPr>
            <w:r w:rsidRPr="00BE7590">
              <w:rPr>
                <w:color w:val="000000"/>
                <w:kern w:val="0"/>
                <w:sz w:val="21"/>
                <w:szCs w:val="21"/>
              </w:rPr>
              <w:t>成绩：</w:t>
            </w:r>
          </w:p>
        </w:tc>
      </w:tr>
      <w:tr w:rsidR="00DE1CF2" w:rsidRPr="00BE7590" w14:paraId="4EBB7FCA" w14:textId="77777777" w:rsidTr="005054D9">
        <w:trPr>
          <w:trHeight w:val="570"/>
          <w:jc w:val="center"/>
        </w:trPr>
        <w:tc>
          <w:tcPr>
            <w:tcW w:w="5235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4" w:space="0" w:color="auto"/>
            </w:tcBorders>
            <w:vAlign w:val="center"/>
          </w:tcPr>
          <w:p w14:paraId="6B851F75" w14:textId="77777777" w:rsidR="00DE1CF2" w:rsidRPr="00BE7590" w:rsidRDefault="00DE1CF2" w:rsidP="00FC7B8A">
            <w:pPr>
              <w:widowControl/>
              <w:spacing w:beforeLines="50" w:before="120" w:afterLines="50" w:after="120"/>
              <w:ind w:firstLineChars="50" w:firstLine="105"/>
              <w:jc w:val="left"/>
              <w:rPr>
                <w:color w:val="000000"/>
                <w:kern w:val="0"/>
                <w:sz w:val="21"/>
                <w:szCs w:val="21"/>
              </w:rPr>
            </w:pPr>
            <w:r w:rsidRPr="00BE7590">
              <w:rPr>
                <w:color w:val="000000"/>
                <w:kern w:val="0"/>
                <w:sz w:val="21"/>
                <w:szCs w:val="21"/>
              </w:rPr>
              <w:t>答辩组长签字：</w:t>
            </w:r>
          </w:p>
        </w:tc>
        <w:tc>
          <w:tcPr>
            <w:tcW w:w="4382" w:type="dxa"/>
            <w:gridSpan w:val="2"/>
            <w:vMerge w:val="restart"/>
            <w:tcBorders>
              <w:top w:val="nil"/>
              <w:left w:val="single" w:sz="4" w:space="0" w:color="auto"/>
              <w:right w:val="single" w:sz="6" w:space="0" w:color="000000"/>
            </w:tcBorders>
          </w:tcPr>
          <w:p w14:paraId="6D14B6F3" w14:textId="77777777" w:rsidR="00DE1CF2" w:rsidRPr="00BE7590" w:rsidRDefault="00DE1CF2" w:rsidP="00FC7B8A">
            <w:pPr>
              <w:widowControl/>
              <w:spacing w:beforeLines="50" w:before="120" w:afterLines="50" w:after="120"/>
              <w:ind w:firstLineChars="50" w:firstLine="105"/>
              <w:rPr>
                <w:color w:val="000000"/>
                <w:kern w:val="0"/>
                <w:sz w:val="21"/>
                <w:szCs w:val="21"/>
              </w:rPr>
            </w:pPr>
            <w:r w:rsidRPr="00BE7590">
              <w:rPr>
                <w:color w:val="000000"/>
                <w:kern w:val="0"/>
                <w:sz w:val="21"/>
                <w:szCs w:val="21"/>
              </w:rPr>
              <w:t>答辩组成员</w:t>
            </w:r>
            <w:r w:rsidR="001F5BF5">
              <w:rPr>
                <w:rFonts w:hint="eastAsia"/>
                <w:color w:val="000000"/>
                <w:kern w:val="0"/>
                <w:sz w:val="21"/>
                <w:szCs w:val="21"/>
              </w:rPr>
              <w:t>签字</w:t>
            </w:r>
            <w:r w:rsidRPr="00BE7590">
              <w:rPr>
                <w:color w:val="000000"/>
                <w:kern w:val="0"/>
                <w:sz w:val="21"/>
                <w:szCs w:val="21"/>
              </w:rPr>
              <w:t>：</w:t>
            </w:r>
          </w:p>
        </w:tc>
      </w:tr>
      <w:tr w:rsidR="00DE1CF2" w:rsidRPr="00BE7590" w14:paraId="138A1060" w14:textId="77777777" w:rsidTr="005054D9">
        <w:trPr>
          <w:trHeight w:val="570"/>
          <w:jc w:val="center"/>
        </w:trPr>
        <w:tc>
          <w:tcPr>
            <w:tcW w:w="5235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4" w:space="0" w:color="auto"/>
            </w:tcBorders>
            <w:vAlign w:val="center"/>
          </w:tcPr>
          <w:p w14:paraId="0A223770" w14:textId="77777777" w:rsidR="00DE1CF2" w:rsidRPr="00BE7590" w:rsidRDefault="00DE1CF2" w:rsidP="00FC7B8A">
            <w:pPr>
              <w:widowControl/>
              <w:spacing w:beforeLines="50" w:before="120" w:afterLines="50" w:after="120"/>
              <w:ind w:firstLineChars="50" w:firstLine="105"/>
              <w:jc w:val="left"/>
              <w:rPr>
                <w:color w:val="000000"/>
                <w:kern w:val="0"/>
                <w:sz w:val="18"/>
                <w:szCs w:val="18"/>
              </w:rPr>
            </w:pPr>
            <w:r w:rsidRPr="00BE7590">
              <w:rPr>
                <w:color w:val="000000"/>
                <w:kern w:val="0"/>
                <w:sz w:val="21"/>
                <w:szCs w:val="21"/>
              </w:rPr>
              <w:t>答辩秘书签字：</w:t>
            </w:r>
          </w:p>
        </w:tc>
        <w:tc>
          <w:tcPr>
            <w:tcW w:w="4382" w:type="dxa"/>
            <w:gridSpan w:val="2"/>
            <w:vMerge/>
            <w:tcBorders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5DB56900" w14:textId="77777777" w:rsidR="00DE1CF2" w:rsidRPr="00BE7590" w:rsidRDefault="00DE1CF2" w:rsidP="005054D9">
            <w:pPr>
              <w:widowControl/>
              <w:spacing w:beforeLines="0" w:before="0" w:afterLines="0" w:after="0" w:line="270" w:lineRule="atLeast"/>
              <w:ind w:firstLineChars="0" w:firstLine="0"/>
              <w:jc w:val="left"/>
              <w:rPr>
                <w:color w:val="000000"/>
                <w:kern w:val="0"/>
                <w:sz w:val="18"/>
                <w:szCs w:val="18"/>
              </w:rPr>
            </w:pPr>
          </w:p>
        </w:tc>
      </w:tr>
    </w:tbl>
    <w:p w14:paraId="32A2F184" w14:textId="77777777" w:rsidR="00DE1CF2" w:rsidRPr="00BE7590" w:rsidRDefault="00663A34" w:rsidP="00FC7B8A">
      <w:pPr>
        <w:spacing w:before="60" w:after="60"/>
        <w:ind w:leftChars="-1" w:left="-2" w:firstLineChars="0" w:firstLine="1"/>
        <w:jc w:val="center"/>
        <w:rPr>
          <w:sz w:val="44"/>
          <w:szCs w:val="44"/>
        </w:rPr>
      </w:pPr>
      <w:r>
        <w:rPr>
          <w:rFonts w:hint="eastAsia"/>
          <w:b/>
          <w:bCs/>
          <w:color w:val="000000"/>
          <w:kern w:val="0"/>
          <w:sz w:val="36"/>
        </w:rPr>
        <w:lastRenderedPageBreak/>
        <w:t>本科毕业论文（</w:t>
      </w:r>
      <w:r>
        <w:rPr>
          <w:b/>
          <w:bCs/>
          <w:color w:val="000000"/>
          <w:kern w:val="0"/>
          <w:sz w:val="36"/>
        </w:rPr>
        <w:t>设计</w:t>
      </w:r>
      <w:r>
        <w:rPr>
          <w:rFonts w:hint="eastAsia"/>
          <w:b/>
          <w:bCs/>
          <w:color w:val="000000"/>
          <w:kern w:val="0"/>
          <w:sz w:val="36"/>
        </w:rPr>
        <w:t>）</w:t>
      </w:r>
      <w:r w:rsidR="00DE1CF2" w:rsidRPr="00BE7590">
        <w:rPr>
          <w:b/>
          <w:bCs/>
          <w:color w:val="000000"/>
          <w:kern w:val="0"/>
          <w:sz w:val="36"/>
        </w:rPr>
        <w:t>中期检查记录表</w:t>
      </w:r>
    </w:p>
    <w:tbl>
      <w:tblPr>
        <w:tblW w:w="0" w:type="auto"/>
        <w:jc w:val="center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1977"/>
        <w:gridCol w:w="2958"/>
        <w:gridCol w:w="1364"/>
        <w:gridCol w:w="2983"/>
      </w:tblGrid>
      <w:tr w:rsidR="00DE1CF2" w:rsidRPr="00BE7590" w14:paraId="6E063F62" w14:textId="77777777" w:rsidTr="00C13B10">
        <w:trPr>
          <w:trHeight w:val="536"/>
          <w:jc w:val="center"/>
        </w:trPr>
        <w:tc>
          <w:tcPr>
            <w:tcW w:w="1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182919" w14:textId="77777777" w:rsidR="00DE1CF2" w:rsidRPr="00BE7590" w:rsidRDefault="00DE1CF2" w:rsidP="005054D9">
            <w:pPr>
              <w:widowControl/>
              <w:spacing w:beforeLines="0" w:before="0" w:afterLines="0" w:after="0" w:line="270" w:lineRule="atLeast"/>
              <w:ind w:firstLineChars="0" w:firstLine="0"/>
              <w:jc w:val="center"/>
              <w:rPr>
                <w:color w:val="000000"/>
                <w:kern w:val="0"/>
                <w:sz w:val="21"/>
                <w:szCs w:val="21"/>
              </w:rPr>
            </w:pPr>
            <w:r w:rsidRPr="00BE7590">
              <w:rPr>
                <w:color w:val="000000"/>
                <w:kern w:val="0"/>
                <w:sz w:val="21"/>
                <w:szCs w:val="21"/>
              </w:rPr>
              <w:t>学生姓名</w:t>
            </w:r>
          </w:p>
        </w:tc>
        <w:tc>
          <w:tcPr>
            <w:tcW w:w="295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29ED7D40" w14:textId="77777777" w:rsidR="00DE1CF2" w:rsidRPr="00BE7590" w:rsidRDefault="00DE1CF2" w:rsidP="005054D9">
            <w:pPr>
              <w:widowControl/>
              <w:spacing w:beforeLines="0" w:before="0" w:afterLines="0" w:after="0" w:line="270" w:lineRule="atLeast"/>
              <w:ind w:firstLineChars="0" w:firstLine="0"/>
              <w:jc w:val="center"/>
              <w:rPr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1364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16EAB993" w14:textId="77777777" w:rsidR="00DE1CF2" w:rsidRPr="00BE7590" w:rsidRDefault="00DE1CF2" w:rsidP="005054D9">
            <w:pPr>
              <w:widowControl/>
              <w:spacing w:beforeLines="0" w:before="0" w:afterLines="0" w:after="0" w:line="270" w:lineRule="atLeast"/>
              <w:ind w:firstLineChars="0" w:firstLine="0"/>
              <w:jc w:val="center"/>
              <w:rPr>
                <w:color w:val="000000"/>
                <w:kern w:val="0"/>
                <w:sz w:val="21"/>
                <w:szCs w:val="21"/>
              </w:rPr>
            </w:pPr>
            <w:r w:rsidRPr="00BE7590">
              <w:rPr>
                <w:color w:val="000000"/>
                <w:kern w:val="0"/>
                <w:sz w:val="21"/>
                <w:szCs w:val="21"/>
              </w:rPr>
              <w:t>学</w:t>
            </w:r>
            <w:r w:rsidRPr="00BE7590">
              <w:rPr>
                <w:color w:val="000000"/>
                <w:kern w:val="0"/>
                <w:sz w:val="21"/>
                <w:szCs w:val="21"/>
              </w:rPr>
              <w:t xml:space="preserve">    </w:t>
            </w:r>
            <w:r w:rsidRPr="00BE7590">
              <w:rPr>
                <w:color w:val="000000"/>
                <w:kern w:val="0"/>
                <w:sz w:val="21"/>
                <w:szCs w:val="21"/>
              </w:rPr>
              <w:t>号</w:t>
            </w:r>
          </w:p>
        </w:tc>
        <w:tc>
          <w:tcPr>
            <w:tcW w:w="2983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45DDEE28" w14:textId="77777777" w:rsidR="00DE1CF2" w:rsidRPr="00BE7590" w:rsidRDefault="00DE1CF2" w:rsidP="005054D9">
            <w:pPr>
              <w:widowControl/>
              <w:spacing w:beforeLines="0" w:before="0" w:afterLines="0" w:after="0" w:line="270" w:lineRule="atLeast"/>
              <w:ind w:firstLineChars="0" w:firstLine="0"/>
              <w:jc w:val="center"/>
              <w:rPr>
                <w:color w:val="000000"/>
                <w:kern w:val="0"/>
                <w:sz w:val="21"/>
                <w:szCs w:val="21"/>
              </w:rPr>
            </w:pPr>
          </w:p>
        </w:tc>
      </w:tr>
      <w:tr w:rsidR="00DE1CF2" w:rsidRPr="00BE7590" w14:paraId="36BFDE42" w14:textId="77777777" w:rsidTr="00C13B10">
        <w:trPr>
          <w:trHeight w:val="536"/>
          <w:jc w:val="center"/>
        </w:trPr>
        <w:tc>
          <w:tcPr>
            <w:tcW w:w="197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BA7E0E" w14:textId="77777777" w:rsidR="00DE1CF2" w:rsidRPr="00BE7590" w:rsidRDefault="00DE1CF2" w:rsidP="005054D9">
            <w:pPr>
              <w:widowControl/>
              <w:spacing w:beforeLines="0" w:before="0" w:afterLines="0" w:after="0" w:line="270" w:lineRule="atLeast"/>
              <w:ind w:firstLineChars="0" w:firstLine="0"/>
              <w:jc w:val="center"/>
              <w:rPr>
                <w:color w:val="000000"/>
                <w:kern w:val="0"/>
                <w:sz w:val="21"/>
                <w:szCs w:val="21"/>
              </w:rPr>
            </w:pPr>
            <w:r w:rsidRPr="00BE7590">
              <w:rPr>
                <w:color w:val="000000"/>
                <w:kern w:val="0"/>
                <w:sz w:val="21"/>
                <w:szCs w:val="21"/>
              </w:rPr>
              <w:t>专</w:t>
            </w:r>
            <w:r w:rsidRPr="00BE7590">
              <w:rPr>
                <w:color w:val="000000"/>
                <w:kern w:val="0"/>
                <w:sz w:val="21"/>
                <w:szCs w:val="21"/>
              </w:rPr>
              <w:t xml:space="preserve">    </w:t>
            </w:r>
            <w:r w:rsidRPr="00BE7590">
              <w:rPr>
                <w:color w:val="000000"/>
                <w:kern w:val="0"/>
                <w:sz w:val="21"/>
                <w:szCs w:val="21"/>
              </w:rPr>
              <w:t>业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0D827E7C" w14:textId="77777777" w:rsidR="00DE1CF2" w:rsidRPr="00BE7590" w:rsidRDefault="00DE1CF2" w:rsidP="005054D9">
            <w:pPr>
              <w:widowControl/>
              <w:spacing w:beforeLines="0" w:before="0" w:afterLines="0" w:after="0" w:line="270" w:lineRule="atLeast"/>
              <w:ind w:firstLineChars="0" w:firstLine="0"/>
              <w:jc w:val="center"/>
              <w:rPr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136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623B12A5" w14:textId="77777777" w:rsidR="00DE1CF2" w:rsidRPr="00BE7590" w:rsidRDefault="00DE1CF2" w:rsidP="005054D9">
            <w:pPr>
              <w:widowControl/>
              <w:spacing w:beforeLines="0" w:before="0" w:afterLines="0" w:after="0" w:line="270" w:lineRule="atLeast"/>
              <w:ind w:firstLineChars="0" w:firstLine="0"/>
              <w:jc w:val="center"/>
              <w:rPr>
                <w:color w:val="000000"/>
                <w:kern w:val="0"/>
                <w:sz w:val="21"/>
                <w:szCs w:val="21"/>
              </w:rPr>
            </w:pPr>
            <w:r w:rsidRPr="00BE7590">
              <w:rPr>
                <w:color w:val="000000"/>
                <w:kern w:val="0"/>
                <w:sz w:val="21"/>
                <w:szCs w:val="21"/>
              </w:rPr>
              <w:t>中检日期</w:t>
            </w:r>
          </w:p>
        </w:tc>
        <w:tc>
          <w:tcPr>
            <w:tcW w:w="298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0F4720BE" w14:textId="77777777" w:rsidR="00DE1CF2" w:rsidRPr="00BE7590" w:rsidRDefault="00DE1CF2" w:rsidP="005054D9">
            <w:pPr>
              <w:widowControl/>
              <w:spacing w:beforeLines="0" w:before="0" w:afterLines="0" w:after="0" w:line="270" w:lineRule="atLeast"/>
              <w:ind w:firstLineChars="0" w:firstLine="0"/>
              <w:jc w:val="center"/>
              <w:rPr>
                <w:color w:val="000000"/>
                <w:kern w:val="0"/>
                <w:sz w:val="21"/>
                <w:szCs w:val="21"/>
              </w:rPr>
            </w:pPr>
          </w:p>
        </w:tc>
      </w:tr>
      <w:tr w:rsidR="00DE1CF2" w:rsidRPr="00BE7590" w14:paraId="49530C1D" w14:textId="77777777" w:rsidTr="00C13B10">
        <w:trPr>
          <w:trHeight w:val="536"/>
          <w:jc w:val="center"/>
        </w:trPr>
        <w:tc>
          <w:tcPr>
            <w:tcW w:w="197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BE5D85" w14:textId="77777777" w:rsidR="00DE1CF2" w:rsidRPr="00BE7590" w:rsidRDefault="00DE1CF2" w:rsidP="005054D9">
            <w:pPr>
              <w:widowControl/>
              <w:spacing w:beforeLines="0" w:before="0" w:afterLines="0" w:after="0" w:line="270" w:lineRule="atLeast"/>
              <w:ind w:firstLineChars="0" w:firstLine="0"/>
              <w:jc w:val="center"/>
              <w:rPr>
                <w:color w:val="000000"/>
                <w:kern w:val="0"/>
                <w:sz w:val="21"/>
                <w:szCs w:val="21"/>
              </w:rPr>
            </w:pPr>
            <w:r w:rsidRPr="00BE7590">
              <w:rPr>
                <w:color w:val="000000"/>
                <w:kern w:val="0"/>
                <w:sz w:val="21"/>
                <w:szCs w:val="21"/>
              </w:rPr>
              <w:t>指导教师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1716A577" w14:textId="77777777" w:rsidR="00DE1CF2" w:rsidRPr="00BE7590" w:rsidRDefault="00DE1CF2" w:rsidP="005054D9">
            <w:pPr>
              <w:widowControl/>
              <w:spacing w:beforeLines="0" w:before="0" w:afterLines="0" w:after="0" w:line="270" w:lineRule="atLeast"/>
              <w:ind w:firstLineChars="0" w:firstLine="0"/>
              <w:jc w:val="center"/>
              <w:rPr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136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5AD67A4E" w14:textId="77777777" w:rsidR="00DE1CF2" w:rsidRPr="00BE7590" w:rsidRDefault="00DE1CF2" w:rsidP="005054D9">
            <w:pPr>
              <w:widowControl/>
              <w:spacing w:beforeLines="0" w:before="0" w:afterLines="0" w:after="0" w:line="270" w:lineRule="atLeast"/>
              <w:ind w:firstLineChars="0" w:firstLine="0"/>
              <w:jc w:val="center"/>
              <w:rPr>
                <w:color w:val="000000"/>
                <w:kern w:val="0"/>
                <w:sz w:val="21"/>
                <w:szCs w:val="21"/>
              </w:rPr>
            </w:pPr>
            <w:r w:rsidRPr="00BE7590">
              <w:rPr>
                <w:color w:val="000000"/>
                <w:kern w:val="0"/>
                <w:sz w:val="21"/>
                <w:szCs w:val="21"/>
              </w:rPr>
              <w:t>职</w:t>
            </w:r>
            <w:r w:rsidRPr="00BE7590">
              <w:rPr>
                <w:color w:val="000000"/>
                <w:kern w:val="0"/>
                <w:sz w:val="21"/>
                <w:szCs w:val="21"/>
              </w:rPr>
              <w:t xml:space="preserve">   </w:t>
            </w:r>
            <w:r w:rsidRPr="00BE7590">
              <w:rPr>
                <w:color w:val="000000"/>
                <w:kern w:val="0"/>
                <w:sz w:val="21"/>
                <w:szCs w:val="21"/>
              </w:rPr>
              <w:t>称</w:t>
            </w:r>
          </w:p>
        </w:tc>
        <w:tc>
          <w:tcPr>
            <w:tcW w:w="298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711EE563" w14:textId="77777777" w:rsidR="00DE1CF2" w:rsidRPr="00BE7590" w:rsidRDefault="00DE1CF2" w:rsidP="005054D9">
            <w:pPr>
              <w:widowControl/>
              <w:spacing w:beforeLines="0" w:before="0" w:afterLines="0" w:after="0" w:line="240" w:lineRule="auto"/>
              <w:ind w:firstLineChars="0" w:firstLine="0"/>
              <w:jc w:val="center"/>
              <w:rPr>
                <w:color w:val="000000"/>
                <w:kern w:val="0"/>
                <w:sz w:val="21"/>
                <w:szCs w:val="21"/>
              </w:rPr>
            </w:pPr>
          </w:p>
        </w:tc>
      </w:tr>
      <w:tr w:rsidR="00DE1CF2" w:rsidRPr="00BE7590" w14:paraId="56CA0EB6" w14:textId="77777777" w:rsidTr="00C13B10">
        <w:trPr>
          <w:trHeight w:val="536"/>
          <w:jc w:val="center"/>
        </w:trPr>
        <w:tc>
          <w:tcPr>
            <w:tcW w:w="197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0485D6" w14:textId="77777777" w:rsidR="00DE1CF2" w:rsidRPr="00BE7590" w:rsidRDefault="00663A34" w:rsidP="00663A34">
            <w:pPr>
              <w:widowControl/>
              <w:spacing w:beforeLines="0" w:before="0" w:afterLines="0" w:after="0" w:line="270" w:lineRule="atLeast"/>
              <w:ind w:firstLineChars="0" w:firstLine="0"/>
              <w:jc w:val="center"/>
              <w:rPr>
                <w:color w:val="000000"/>
                <w:kern w:val="0"/>
                <w:sz w:val="21"/>
                <w:szCs w:val="21"/>
              </w:rPr>
            </w:pPr>
            <w:r w:rsidRPr="00BE7590">
              <w:rPr>
                <w:color w:val="000000"/>
                <w:kern w:val="0"/>
                <w:sz w:val="21"/>
                <w:szCs w:val="21"/>
              </w:rPr>
              <w:t>论文</w:t>
            </w:r>
            <w:r w:rsidR="00DE1CF2" w:rsidRPr="00BE7590">
              <w:rPr>
                <w:color w:val="000000"/>
                <w:kern w:val="0"/>
                <w:sz w:val="21"/>
                <w:szCs w:val="21"/>
              </w:rPr>
              <w:t>（</w:t>
            </w:r>
            <w:r w:rsidRPr="00BE7590">
              <w:rPr>
                <w:color w:val="000000"/>
                <w:kern w:val="0"/>
                <w:sz w:val="21"/>
                <w:szCs w:val="21"/>
              </w:rPr>
              <w:t>设计</w:t>
            </w:r>
            <w:r w:rsidR="00DE1CF2" w:rsidRPr="00BE7590">
              <w:rPr>
                <w:color w:val="000000"/>
                <w:kern w:val="0"/>
                <w:sz w:val="21"/>
                <w:szCs w:val="21"/>
              </w:rPr>
              <w:t>）题目</w:t>
            </w:r>
          </w:p>
        </w:tc>
        <w:tc>
          <w:tcPr>
            <w:tcW w:w="7305" w:type="dxa"/>
            <w:gridSpan w:val="3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528F194A" w14:textId="77777777" w:rsidR="00DE1CF2" w:rsidRPr="00BE7590" w:rsidRDefault="00DE1CF2" w:rsidP="005054D9">
            <w:pPr>
              <w:widowControl/>
              <w:spacing w:beforeLines="0" w:before="0" w:afterLines="0" w:after="0" w:line="270" w:lineRule="atLeast"/>
              <w:ind w:firstLineChars="0" w:firstLine="0"/>
              <w:jc w:val="center"/>
              <w:rPr>
                <w:color w:val="000000"/>
                <w:kern w:val="0"/>
                <w:sz w:val="21"/>
                <w:szCs w:val="21"/>
              </w:rPr>
            </w:pPr>
          </w:p>
        </w:tc>
      </w:tr>
      <w:tr w:rsidR="00DE1CF2" w:rsidRPr="00BE7590" w14:paraId="70E7FA44" w14:textId="77777777" w:rsidTr="00C13B10">
        <w:trPr>
          <w:trHeight w:val="2891"/>
          <w:jc w:val="center"/>
        </w:trPr>
        <w:tc>
          <w:tcPr>
            <w:tcW w:w="9282" w:type="dxa"/>
            <w:gridSpan w:val="4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A34C5D" w14:textId="77777777" w:rsidR="00DE1CF2" w:rsidRPr="00BE7590" w:rsidRDefault="00DE1CF2" w:rsidP="00B92882">
            <w:pPr>
              <w:widowControl/>
              <w:spacing w:beforeLines="50" w:before="120" w:afterLines="50" w:after="120"/>
              <w:ind w:firstLineChars="50" w:firstLine="105"/>
              <w:jc w:val="left"/>
              <w:rPr>
                <w:color w:val="000000"/>
                <w:kern w:val="0"/>
                <w:sz w:val="18"/>
                <w:szCs w:val="18"/>
              </w:rPr>
            </w:pPr>
            <w:r w:rsidRPr="00BE7590">
              <w:rPr>
                <w:color w:val="000000"/>
                <w:kern w:val="0"/>
                <w:sz w:val="21"/>
                <w:szCs w:val="21"/>
              </w:rPr>
              <w:t>指导教师评语：</w:t>
            </w:r>
          </w:p>
          <w:p w14:paraId="33B54302" w14:textId="77777777" w:rsidR="00DE1CF2" w:rsidRPr="00BE7590" w:rsidRDefault="00DE1CF2" w:rsidP="00B92882">
            <w:pPr>
              <w:widowControl/>
              <w:spacing w:beforeLines="50" w:before="120" w:afterLines="50" w:after="120"/>
              <w:ind w:firstLineChars="0" w:firstLine="50"/>
              <w:jc w:val="left"/>
              <w:rPr>
                <w:color w:val="000000"/>
                <w:kern w:val="0"/>
                <w:sz w:val="18"/>
                <w:szCs w:val="18"/>
              </w:rPr>
            </w:pPr>
          </w:p>
          <w:p w14:paraId="4BD8788C" w14:textId="77777777" w:rsidR="00DE1CF2" w:rsidRPr="00BE7590" w:rsidRDefault="00DE1CF2" w:rsidP="005054D9">
            <w:pPr>
              <w:widowControl/>
              <w:spacing w:beforeLines="0" w:before="50" w:afterLines="0" w:after="50"/>
              <w:ind w:firstLineChars="0"/>
              <w:jc w:val="left"/>
              <w:rPr>
                <w:color w:val="000000"/>
                <w:kern w:val="0"/>
                <w:sz w:val="18"/>
                <w:szCs w:val="18"/>
              </w:rPr>
            </w:pPr>
          </w:p>
          <w:p w14:paraId="4A955E03" w14:textId="77777777" w:rsidR="00DE1CF2" w:rsidRPr="00BE7590" w:rsidRDefault="00DE1CF2" w:rsidP="005054D9">
            <w:pPr>
              <w:widowControl/>
              <w:spacing w:beforeLines="0" w:before="50" w:afterLines="0" w:after="50"/>
              <w:ind w:firstLineChars="0"/>
              <w:jc w:val="left"/>
              <w:rPr>
                <w:color w:val="000000"/>
                <w:kern w:val="0"/>
                <w:sz w:val="18"/>
                <w:szCs w:val="18"/>
              </w:rPr>
            </w:pPr>
          </w:p>
          <w:p w14:paraId="5F447A0C" w14:textId="77777777" w:rsidR="00DE1CF2" w:rsidRPr="00BE7590" w:rsidRDefault="00DE1CF2" w:rsidP="005054D9">
            <w:pPr>
              <w:widowControl/>
              <w:spacing w:beforeLines="0" w:before="50" w:afterLines="0" w:after="50"/>
              <w:ind w:firstLineChars="0"/>
              <w:jc w:val="left"/>
              <w:rPr>
                <w:color w:val="000000"/>
                <w:kern w:val="0"/>
                <w:sz w:val="18"/>
                <w:szCs w:val="18"/>
              </w:rPr>
            </w:pPr>
          </w:p>
          <w:p w14:paraId="610AF9D8" w14:textId="77777777" w:rsidR="00DE1CF2" w:rsidRPr="00BE7590" w:rsidRDefault="00DE1CF2" w:rsidP="005054D9">
            <w:pPr>
              <w:widowControl/>
              <w:spacing w:beforeLines="0" w:before="50" w:afterLines="0" w:after="50"/>
              <w:ind w:firstLineChars="0"/>
              <w:jc w:val="left"/>
              <w:rPr>
                <w:color w:val="000000"/>
                <w:kern w:val="0"/>
                <w:sz w:val="18"/>
                <w:szCs w:val="18"/>
              </w:rPr>
            </w:pPr>
          </w:p>
          <w:p w14:paraId="7D1FCB5A" w14:textId="77777777" w:rsidR="00DE1CF2" w:rsidRPr="00BE7590" w:rsidRDefault="00DE1CF2" w:rsidP="005054D9">
            <w:pPr>
              <w:widowControl/>
              <w:spacing w:beforeLines="0" w:before="50" w:afterLines="0" w:after="50"/>
              <w:ind w:firstLineChars="0"/>
              <w:jc w:val="left"/>
              <w:rPr>
                <w:color w:val="000000"/>
                <w:kern w:val="0"/>
                <w:sz w:val="18"/>
                <w:szCs w:val="18"/>
              </w:rPr>
            </w:pPr>
          </w:p>
          <w:p w14:paraId="47C92D83" w14:textId="77777777" w:rsidR="00B92882" w:rsidRPr="00BE7590" w:rsidRDefault="00B92882" w:rsidP="005054D9">
            <w:pPr>
              <w:widowControl/>
              <w:spacing w:beforeLines="0" w:before="50" w:afterLines="0" w:after="50"/>
              <w:ind w:firstLineChars="0"/>
              <w:jc w:val="left"/>
              <w:rPr>
                <w:color w:val="000000"/>
                <w:kern w:val="0"/>
                <w:sz w:val="18"/>
                <w:szCs w:val="18"/>
              </w:rPr>
            </w:pPr>
          </w:p>
          <w:p w14:paraId="0BE3D123" w14:textId="77777777" w:rsidR="00B92882" w:rsidRPr="00BE7590" w:rsidRDefault="00B92882" w:rsidP="005054D9">
            <w:pPr>
              <w:widowControl/>
              <w:spacing w:beforeLines="0" w:before="50" w:afterLines="0" w:after="50"/>
              <w:ind w:firstLineChars="0"/>
              <w:jc w:val="left"/>
              <w:rPr>
                <w:color w:val="000000"/>
                <w:kern w:val="0"/>
                <w:sz w:val="18"/>
                <w:szCs w:val="18"/>
              </w:rPr>
            </w:pPr>
          </w:p>
          <w:p w14:paraId="3DDAD753" w14:textId="77777777" w:rsidR="002E6CCB" w:rsidRPr="00BE7590" w:rsidRDefault="002E6CCB" w:rsidP="005054D9">
            <w:pPr>
              <w:widowControl/>
              <w:spacing w:beforeLines="0" w:before="50" w:afterLines="0" w:after="50"/>
              <w:ind w:firstLineChars="0"/>
              <w:jc w:val="left"/>
              <w:rPr>
                <w:color w:val="000000"/>
                <w:kern w:val="0"/>
                <w:sz w:val="18"/>
                <w:szCs w:val="18"/>
              </w:rPr>
            </w:pPr>
          </w:p>
          <w:p w14:paraId="0F835A0E" w14:textId="77777777" w:rsidR="00DE1CF2" w:rsidRPr="00BE7590" w:rsidRDefault="00DE1CF2" w:rsidP="005054D9">
            <w:pPr>
              <w:widowControl/>
              <w:spacing w:beforeLines="0" w:before="50" w:afterLines="0" w:after="50"/>
              <w:ind w:firstLineChars="0" w:firstLine="0"/>
              <w:jc w:val="left"/>
              <w:rPr>
                <w:color w:val="000000"/>
                <w:kern w:val="0"/>
                <w:sz w:val="18"/>
                <w:szCs w:val="18"/>
              </w:rPr>
            </w:pPr>
          </w:p>
          <w:p w14:paraId="3D2288D4" w14:textId="77777777" w:rsidR="00DE1CF2" w:rsidRPr="00BE7590" w:rsidRDefault="00DE1CF2" w:rsidP="005054D9">
            <w:pPr>
              <w:widowControl/>
              <w:spacing w:beforeLines="0" w:before="50" w:afterLines="0" w:after="50"/>
              <w:ind w:firstLineChars="0"/>
              <w:jc w:val="left"/>
              <w:rPr>
                <w:color w:val="000000"/>
                <w:kern w:val="0"/>
                <w:sz w:val="21"/>
                <w:szCs w:val="21"/>
              </w:rPr>
            </w:pPr>
            <w:r w:rsidRPr="00BE7590">
              <w:rPr>
                <w:color w:val="000000"/>
                <w:kern w:val="0"/>
                <w:sz w:val="18"/>
                <w:szCs w:val="18"/>
              </w:rPr>
              <w:t xml:space="preserve">                                                           </w:t>
            </w:r>
            <w:r w:rsidRPr="00BE7590">
              <w:rPr>
                <w:color w:val="000000"/>
                <w:kern w:val="0"/>
                <w:sz w:val="21"/>
                <w:szCs w:val="21"/>
              </w:rPr>
              <w:t xml:space="preserve"> </w:t>
            </w:r>
            <w:r w:rsidR="00F520A8">
              <w:rPr>
                <w:rFonts w:hint="eastAsia"/>
                <w:color w:val="000000"/>
                <w:kern w:val="0"/>
                <w:sz w:val="21"/>
                <w:szCs w:val="21"/>
              </w:rPr>
              <w:t xml:space="preserve">    </w:t>
            </w:r>
            <w:r w:rsidRPr="00BE7590">
              <w:rPr>
                <w:color w:val="000000"/>
                <w:kern w:val="0"/>
                <w:sz w:val="21"/>
                <w:szCs w:val="21"/>
              </w:rPr>
              <w:t>签字：</w:t>
            </w:r>
          </w:p>
        </w:tc>
      </w:tr>
      <w:tr w:rsidR="00DE1CF2" w:rsidRPr="00BE7590" w14:paraId="7AC0394C" w14:textId="77777777" w:rsidTr="00C13B10">
        <w:trPr>
          <w:trHeight w:val="4673"/>
          <w:jc w:val="center"/>
        </w:trPr>
        <w:tc>
          <w:tcPr>
            <w:tcW w:w="9282" w:type="dxa"/>
            <w:gridSpan w:val="4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78E6F6" w14:textId="77777777" w:rsidR="00DE1CF2" w:rsidRDefault="00DE1CF2" w:rsidP="00FC7B8A">
            <w:pPr>
              <w:widowControl/>
              <w:spacing w:beforeLines="50" w:before="120" w:afterLines="50" w:after="120"/>
              <w:ind w:firstLineChars="50" w:firstLine="105"/>
              <w:jc w:val="left"/>
              <w:rPr>
                <w:color w:val="000000"/>
                <w:kern w:val="0"/>
                <w:sz w:val="21"/>
                <w:szCs w:val="21"/>
              </w:rPr>
            </w:pPr>
            <w:r w:rsidRPr="00BE7590">
              <w:rPr>
                <w:color w:val="000000"/>
                <w:kern w:val="0"/>
                <w:sz w:val="21"/>
                <w:szCs w:val="21"/>
              </w:rPr>
              <w:t>答辩记录：</w:t>
            </w:r>
          </w:p>
          <w:p w14:paraId="4F412057" w14:textId="77777777" w:rsidR="005B315A" w:rsidRDefault="005B315A" w:rsidP="005B315A">
            <w:pPr>
              <w:widowControl/>
              <w:spacing w:beforeLines="50" w:before="120" w:afterLines="50" w:after="120"/>
              <w:ind w:firstLineChars="50" w:firstLine="105"/>
              <w:jc w:val="left"/>
              <w:rPr>
                <w:color w:val="000000"/>
                <w:kern w:val="0"/>
                <w:sz w:val="21"/>
                <w:szCs w:val="21"/>
              </w:rPr>
            </w:pPr>
          </w:p>
          <w:p w14:paraId="1082938F" w14:textId="77777777" w:rsidR="005B315A" w:rsidRDefault="005B315A" w:rsidP="005B315A">
            <w:pPr>
              <w:widowControl/>
              <w:spacing w:beforeLines="50" w:before="120" w:afterLines="50" w:after="120"/>
              <w:ind w:firstLineChars="50" w:firstLine="105"/>
              <w:jc w:val="left"/>
              <w:rPr>
                <w:color w:val="000000"/>
                <w:kern w:val="0"/>
                <w:sz w:val="21"/>
                <w:szCs w:val="21"/>
              </w:rPr>
            </w:pPr>
          </w:p>
          <w:p w14:paraId="7C638247" w14:textId="77777777" w:rsidR="005B315A" w:rsidRDefault="005B315A" w:rsidP="005B315A">
            <w:pPr>
              <w:widowControl/>
              <w:spacing w:beforeLines="50" w:before="120" w:afterLines="50" w:after="120"/>
              <w:ind w:firstLineChars="50" w:firstLine="105"/>
              <w:jc w:val="left"/>
              <w:rPr>
                <w:color w:val="000000"/>
                <w:kern w:val="0"/>
                <w:sz w:val="21"/>
                <w:szCs w:val="21"/>
              </w:rPr>
            </w:pPr>
          </w:p>
          <w:p w14:paraId="1089D9E1" w14:textId="77777777" w:rsidR="005B315A" w:rsidRDefault="005B315A" w:rsidP="005B315A">
            <w:pPr>
              <w:widowControl/>
              <w:spacing w:beforeLines="50" w:before="120" w:afterLines="50" w:after="120"/>
              <w:ind w:firstLineChars="50" w:firstLine="105"/>
              <w:jc w:val="left"/>
              <w:rPr>
                <w:color w:val="000000"/>
                <w:kern w:val="0"/>
                <w:sz w:val="21"/>
                <w:szCs w:val="21"/>
              </w:rPr>
            </w:pPr>
          </w:p>
          <w:p w14:paraId="1378386D" w14:textId="77777777" w:rsidR="005B315A" w:rsidRDefault="005B315A" w:rsidP="005B315A">
            <w:pPr>
              <w:widowControl/>
              <w:spacing w:beforeLines="50" w:before="120" w:afterLines="50" w:after="120"/>
              <w:ind w:firstLineChars="50" w:firstLine="105"/>
              <w:jc w:val="left"/>
              <w:rPr>
                <w:color w:val="000000"/>
                <w:kern w:val="0"/>
                <w:sz w:val="21"/>
                <w:szCs w:val="21"/>
              </w:rPr>
            </w:pPr>
          </w:p>
          <w:p w14:paraId="06195D1B" w14:textId="77777777" w:rsidR="005B315A" w:rsidRDefault="005B315A" w:rsidP="005B315A">
            <w:pPr>
              <w:widowControl/>
              <w:spacing w:beforeLines="50" w:before="120" w:afterLines="50" w:after="120"/>
              <w:ind w:firstLineChars="50" w:firstLine="105"/>
              <w:jc w:val="left"/>
              <w:rPr>
                <w:color w:val="000000"/>
                <w:kern w:val="0"/>
                <w:sz w:val="21"/>
                <w:szCs w:val="21"/>
              </w:rPr>
            </w:pPr>
          </w:p>
          <w:p w14:paraId="16158E6E" w14:textId="77777777" w:rsidR="005B315A" w:rsidRDefault="005B315A" w:rsidP="005B315A">
            <w:pPr>
              <w:widowControl/>
              <w:spacing w:beforeLines="50" w:before="120" w:afterLines="50" w:after="120"/>
              <w:ind w:firstLineChars="50" w:firstLine="105"/>
              <w:jc w:val="left"/>
              <w:rPr>
                <w:color w:val="000000"/>
                <w:kern w:val="0"/>
                <w:sz w:val="21"/>
                <w:szCs w:val="21"/>
              </w:rPr>
            </w:pPr>
          </w:p>
          <w:p w14:paraId="5405DF96" w14:textId="77777777" w:rsidR="005B315A" w:rsidRDefault="005B315A" w:rsidP="005B315A">
            <w:pPr>
              <w:widowControl/>
              <w:spacing w:beforeLines="50" w:before="120" w:afterLines="50" w:after="120"/>
              <w:ind w:firstLineChars="50" w:firstLine="105"/>
              <w:jc w:val="left"/>
              <w:rPr>
                <w:color w:val="000000"/>
                <w:kern w:val="0"/>
                <w:sz w:val="21"/>
                <w:szCs w:val="21"/>
              </w:rPr>
            </w:pPr>
          </w:p>
          <w:p w14:paraId="005F5E3B" w14:textId="77777777" w:rsidR="005B315A" w:rsidRDefault="005B315A" w:rsidP="005B315A">
            <w:pPr>
              <w:widowControl/>
              <w:spacing w:beforeLines="50" w:before="120" w:afterLines="50" w:after="120"/>
              <w:ind w:firstLineChars="50" w:firstLine="105"/>
              <w:jc w:val="left"/>
              <w:rPr>
                <w:color w:val="000000"/>
                <w:kern w:val="0"/>
                <w:sz w:val="21"/>
                <w:szCs w:val="21"/>
              </w:rPr>
            </w:pPr>
          </w:p>
          <w:p w14:paraId="65AE9DA7" w14:textId="77777777" w:rsidR="005B315A" w:rsidRDefault="005B315A" w:rsidP="005B315A">
            <w:pPr>
              <w:widowControl/>
              <w:spacing w:beforeLines="50" w:before="120" w:afterLines="50" w:after="120"/>
              <w:ind w:firstLineChars="50" w:firstLine="105"/>
              <w:jc w:val="left"/>
              <w:rPr>
                <w:color w:val="000000"/>
                <w:kern w:val="0"/>
                <w:sz w:val="21"/>
                <w:szCs w:val="21"/>
              </w:rPr>
            </w:pPr>
          </w:p>
          <w:p w14:paraId="76E2ED8D" w14:textId="77777777" w:rsidR="005B315A" w:rsidRPr="00BE7590" w:rsidRDefault="005B315A" w:rsidP="005B315A">
            <w:pPr>
              <w:widowControl/>
              <w:spacing w:beforeLines="50" w:before="120" w:afterLines="50" w:after="120"/>
              <w:ind w:firstLineChars="50" w:firstLine="90"/>
              <w:jc w:val="left"/>
              <w:rPr>
                <w:color w:val="000000"/>
                <w:kern w:val="0"/>
                <w:sz w:val="18"/>
                <w:szCs w:val="18"/>
              </w:rPr>
            </w:pPr>
          </w:p>
        </w:tc>
      </w:tr>
      <w:tr w:rsidR="00DE1CF2" w:rsidRPr="00BE7590" w14:paraId="7BF4B48E" w14:textId="77777777" w:rsidTr="00C13B10">
        <w:trPr>
          <w:trHeight w:val="570"/>
          <w:jc w:val="center"/>
        </w:trPr>
        <w:tc>
          <w:tcPr>
            <w:tcW w:w="4935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631B36" w14:textId="77777777" w:rsidR="00DE1CF2" w:rsidRPr="00BE7590" w:rsidRDefault="00DE1CF2" w:rsidP="00FC7B8A">
            <w:pPr>
              <w:widowControl/>
              <w:spacing w:beforeLines="50" w:before="120" w:afterLines="50" w:after="120"/>
              <w:ind w:firstLineChars="0" w:firstLine="0"/>
              <w:rPr>
                <w:color w:val="000000"/>
                <w:kern w:val="0"/>
                <w:sz w:val="18"/>
                <w:szCs w:val="18"/>
              </w:rPr>
            </w:pPr>
            <w:r w:rsidRPr="00BE7590">
              <w:rPr>
                <w:color w:val="000000"/>
                <w:kern w:val="0"/>
                <w:sz w:val="21"/>
                <w:szCs w:val="21"/>
              </w:rPr>
              <w:t>是否通过中检</w:t>
            </w:r>
            <w:r w:rsidRPr="00BE7590">
              <w:rPr>
                <w:rFonts w:hAnsi="宋体"/>
                <w:color w:val="000000"/>
                <w:kern w:val="0"/>
                <w:sz w:val="21"/>
                <w:szCs w:val="21"/>
              </w:rPr>
              <w:t>：</w:t>
            </w:r>
            <w:r w:rsidRPr="00BE7590">
              <w:rPr>
                <w:color w:val="000000"/>
                <w:kern w:val="0"/>
                <w:sz w:val="21"/>
                <w:szCs w:val="21"/>
              </w:rPr>
              <w:t xml:space="preserve">     </w:t>
            </w:r>
            <w:r w:rsidRPr="007D41FF">
              <w:rPr>
                <w:rFonts w:ascii="宋体" w:hAnsi="宋体"/>
                <w:color w:val="000000"/>
                <w:kern w:val="0"/>
                <w:sz w:val="21"/>
                <w:szCs w:val="21"/>
              </w:rPr>
              <w:t>□通过        □不通过</w:t>
            </w:r>
          </w:p>
        </w:tc>
        <w:tc>
          <w:tcPr>
            <w:tcW w:w="4347" w:type="dxa"/>
            <w:gridSpan w:val="2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6417B12B" w14:textId="77777777" w:rsidR="00DE1CF2" w:rsidRPr="00BE7590" w:rsidRDefault="00DE1CF2" w:rsidP="005054D9">
            <w:pPr>
              <w:widowControl/>
              <w:spacing w:beforeLines="0" w:before="0" w:afterLines="0" w:after="0" w:line="270" w:lineRule="atLeast"/>
              <w:ind w:firstLineChars="0" w:firstLine="0"/>
              <w:jc w:val="left"/>
              <w:rPr>
                <w:color w:val="000000"/>
                <w:kern w:val="0"/>
                <w:sz w:val="18"/>
                <w:szCs w:val="18"/>
              </w:rPr>
            </w:pPr>
            <w:r w:rsidRPr="00BE7590">
              <w:rPr>
                <w:color w:val="000000"/>
                <w:kern w:val="0"/>
                <w:sz w:val="21"/>
                <w:szCs w:val="21"/>
              </w:rPr>
              <w:t>成绩：</w:t>
            </w:r>
          </w:p>
        </w:tc>
      </w:tr>
      <w:tr w:rsidR="00DE1CF2" w:rsidRPr="00BE7590" w14:paraId="5F1EC1E3" w14:textId="77777777" w:rsidTr="00C13B10">
        <w:trPr>
          <w:trHeight w:val="570"/>
          <w:jc w:val="center"/>
        </w:trPr>
        <w:tc>
          <w:tcPr>
            <w:tcW w:w="4935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4" w:space="0" w:color="auto"/>
            </w:tcBorders>
            <w:vAlign w:val="center"/>
          </w:tcPr>
          <w:p w14:paraId="75BFA80A" w14:textId="77777777" w:rsidR="00DE1CF2" w:rsidRPr="00BE7590" w:rsidRDefault="00DE1CF2" w:rsidP="00FC7B8A">
            <w:pPr>
              <w:widowControl/>
              <w:spacing w:beforeLines="50" w:before="120" w:afterLines="50" w:after="120"/>
              <w:ind w:firstLineChars="0" w:firstLine="0"/>
              <w:rPr>
                <w:color w:val="000000"/>
                <w:kern w:val="0"/>
                <w:sz w:val="21"/>
                <w:szCs w:val="21"/>
              </w:rPr>
            </w:pPr>
            <w:r w:rsidRPr="00BE7590">
              <w:rPr>
                <w:color w:val="000000"/>
                <w:kern w:val="0"/>
                <w:sz w:val="21"/>
                <w:szCs w:val="21"/>
              </w:rPr>
              <w:t>答辩组长签字：</w:t>
            </w:r>
          </w:p>
        </w:tc>
        <w:tc>
          <w:tcPr>
            <w:tcW w:w="4347" w:type="dxa"/>
            <w:gridSpan w:val="2"/>
            <w:vMerge w:val="restart"/>
            <w:tcBorders>
              <w:top w:val="nil"/>
              <w:left w:val="single" w:sz="4" w:space="0" w:color="auto"/>
              <w:right w:val="single" w:sz="6" w:space="0" w:color="000000"/>
            </w:tcBorders>
          </w:tcPr>
          <w:p w14:paraId="549E7C98" w14:textId="77777777" w:rsidR="00DE1CF2" w:rsidRPr="00BE7590" w:rsidRDefault="00DE1CF2" w:rsidP="00FC7B8A">
            <w:pPr>
              <w:widowControl/>
              <w:spacing w:beforeLines="50" w:before="120" w:afterLines="0" w:after="0" w:line="270" w:lineRule="atLeast"/>
              <w:ind w:firstLineChars="0" w:firstLine="0"/>
              <w:rPr>
                <w:color w:val="000000"/>
                <w:kern w:val="0"/>
                <w:sz w:val="21"/>
                <w:szCs w:val="21"/>
              </w:rPr>
            </w:pPr>
            <w:r w:rsidRPr="00BE7590">
              <w:rPr>
                <w:color w:val="000000"/>
                <w:kern w:val="0"/>
                <w:sz w:val="21"/>
                <w:szCs w:val="21"/>
              </w:rPr>
              <w:t>答辩组成员</w:t>
            </w:r>
            <w:r w:rsidR="001F5BF5">
              <w:rPr>
                <w:rFonts w:hint="eastAsia"/>
                <w:color w:val="000000"/>
                <w:kern w:val="0"/>
                <w:sz w:val="21"/>
                <w:szCs w:val="21"/>
              </w:rPr>
              <w:t>签字</w:t>
            </w:r>
            <w:r w:rsidRPr="00BE7590">
              <w:rPr>
                <w:color w:val="000000"/>
                <w:kern w:val="0"/>
                <w:sz w:val="21"/>
                <w:szCs w:val="21"/>
              </w:rPr>
              <w:t>：</w:t>
            </w:r>
          </w:p>
        </w:tc>
      </w:tr>
      <w:tr w:rsidR="00DE1CF2" w:rsidRPr="00BE7590" w14:paraId="15366D44" w14:textId="77777777" w:rsidTr="00C13B10">
        <w:trPr>
          <w:trHeight w:val="570"/>
          <w:jc w:val="center"/>
        </w:trPr>
        <w:tc>
          <w:tcPr>
            <w:tcW w:w="4935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4" w:space="0" w:color="auto"/>
            </w:tcBorders>
            <w:vAlign w:val="center"/>
          </w:tcPr>
          <w:p w14:paraId="3A01062B" w14:textId="77777777" w:rsidR="00DE1CF2" w:rsidRPr="00BE7590" w:rsidRDefault="00DE1CF2" w:rsidP="00FC7B8A">
            <w:pPr>
              <w:widowControl/>
              <w:spacing w:beforeLines="50" w:before="120" w:afterLines="50" w:after="120"/>
              <w:ind w:firstLineChars="0" w:firstLine="0"/>
              <w:rPr>
                <w:color w:val="000000"/>
                <w:kern w:val="0"/>
                <w:sz w:val="18"/>
                <w:szCs w:val="18"/>
              </w:rPr>
            </w:pPr>
            <w:r w:rsidRPr="00BE7590">
              <w:rPr>
                <w:color w:val="000000"/>
                <w:kern w:val="0"/>
                <w:sz w:val="21"/>
                <w:szCs w:val="21"/>
              </w:rPr>
              <w:t>答辩秘书签字：</w:t>
            </w:r>
          </w:p>
        </w:tc>
        <w:tc>
          <w:tcPr>
            <w:tcW w:w="4347" w:type="dxa"/>
            <w:gridSpan w:val="2"/>
            <w:vMerge/>
            <w:tcBorders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54567E41" w14:textId="77777777" w:rsidR="00DE1CF2" w:rsidRPr="00BE7590" w:rsidRDefault="00DE1CF2" w:rsidP="005054D9">
            <w:pPr>
              <w:widowControl/>
              <w:spacing w:beforeLines="0" w:before="0" w:afterLines="0" w:after="0" w:line="270" w:lineRule="atLeast"/>
              <w:ind w:firstLineChars="0" w:firstLine="0"/>
              <w:jc w:val="left"/>
              <w:rPr>
                <w:color w:val="000000"/>
                <w:kern w:val="0"/>
                <w:sz w:val="18"/>
                <w:szCs w:val="18"/>
              </w:rPr>
            </w:pPr>
          </w:p>
        </w:tc>
      </w:tr>
    </w:tbl>
    <w:p w14:paraId="640A8186" w14:textId="77777777" w:rsidR="00DE1CF2" w:rsidRPr="00BE7590" w:rsidRDefault="006517E2" w:rsidP="00FC7B8A">
      <w:pPr>
        <w:spacing w:before="60" w:after="60"/>
        <w:ind w:leftChars="-1" w:left="-2" w:firstLineChars="29" w:firstLine="105"/>
        <w:jc w:val="center"/>
        <w:rPr>
          <w:sz w:val="44"/>
          <w:szCs w:val="44"/>
        </w:rPr>
      </w:pPr>
      <w:r>
        <w:rPr>
          <w:rFonts w:hint="eastAsia"/>
          <w:b/>
          <w:bCs/>
          <w:color w:val="000000"/>
          <w:kern w:val="0"/>
          <w:sz w:val="36"/>
        </w:rPr>
        <w:lastRenderedPageBreak/>
        <w:t>本科毕业论文（</w:t>
      </w:r>
      <w:r>
        <w:rPr>
          <w:b/>
          <w:bCs/>
          <w:color w:val="000000"/>
          <w:kern w:val="0"/>
          <w:sz w:val="36"/>
        </w:rPr>
        <w:t>设计</w:t>
      </w:r>
      <w:r>
        <w:rPr>
          <w:rFonts w:hint="eastAsia"/>
          <w:b/>
          <w:bCs/>
          <w:color w:val="000000"/>
          <w:kern w:val="0"/>
          <w:sz w:val="36"/>
        </w:rPr>
        <w:t>）</w:t>
      </w:r>
      <w:r w:rsidR="00DE1CF2" w:rsidRPr="00BE7590">
        <w:rPr>
          <w:b/>
          <w:bCs/>
          <w:color w:val="000000"/>
          <w:kern w:val="0"/>
          <w:sz w:val="36"/>
        </w:rPr>
        <w:t>结题</w:t>
      </w:r>
      <w:r w:rsidR="003277D1">
        <w:rPr>
          <w:rFonts w:hint="eastAsia"/>
          <w:b/>
          <w:bCs/>
          <w:color w:val="000000"/>
          <w:kern w:val="0"/>
          <w:sz w:val="36"/>
        </w:rPr>
        <w:t>验收</w:t>
      </w:r>
      <w:r w:rsidR="00DE1CF2" w:rsidRPr="00BE7590">
        <w:rPr>
          <w:b/>
          <w:bCs/>
          <w:color w:val="000000"/>
          <w:kern w:val="0"/>
          <w:sz w:val="36"/>
        </w:rPr>
        <w:t>记录表</w:t>
      </w:r>
    </w:p>
    <w:tbl>
      <w:tblPr>
        <w:tblW w:w="0" w:type="auto"/>
        <w:jc w:val="center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1955"/>
        <w:gridCol w:w="2715"/>
        <w:gridCol w:w="1950"/>
        <w:gridCol w:w="2662"/>
      </w:tblGrid>
      <w:tr w:rsidR="00DE1CF2" w:rsidRPr="00BE7590" w14:paraId="5CE14176" w14:textId="77777777" w:rsidTr="00C13B10">
        <w:trPr>
          <w:trHeight w:val="536"/>
          <w:jc w:val="center"/>
        </w:trPr>
        <w:tc>
          <w:tcPr>
            <w:tcW w:w="1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17D7E3" w14:textId="77777777" w:rsidR="00DE1CF2" w:rsidRPr="00BE7590" w:rsidRDefault="00DE1CF2" w:rsidP="005054D9">
            <w:pPr>
              <w:widowControl/>
              <w:spacing w:beforeLines="0" w:before="0" w:afterLines="0" w:after="0" w:line="270" w:lineRule="atLeast"/>
              <w:ind w:firstLineChars="0" w:firstLine="0"/>
              <w:jc w:val="center"/>
              <w:rPr>
                <w:color w:val="000000"/>
                <w:kern w:val="0"/>
                <w:sz w:val="21"/>
                <w:szCs w:val="21"/>
              </w:rPr>
            </w:pPr>
            <w:r w:rsidRPr="00BE7590">
              <w:rPr>
                <w:color w:val="000000"/>
                <w:kern w:val="0"/>
                <w:sz w:val="21"/>
                <w:szCs w:val="21"/>
              </w:rPr>
              <w:t>学生姓名</w:t>
            </w:r>
          </w:p>
        </w:tc>
        <w:tc>
          <w:tcPr>
            <w:tcW w:w="271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67C1C9A6" w14:textId="77777777" w:rsidR="00DE1CF2" w:rsidRPr="00BE7590" w:rsidRDefault="00DE1CF2" w:rsidP="005054D9">
            <w:pPr>
              <w:widowControl/>
              <w:spacing w:beforeLines="0" w:before="0" w:afterLines="0" w:after="0" w:line="270" w:lineRule="atLeast"/>
              <w:ind w:firstLineChars="0" w:firstLine="0"/>
              <w:jc w:val="center"/>
              <w:rPr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195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1061C944" w14:textId="77777777" w:rsidR="00DE1CF2" w:rsidRPr="00BE7590" w:rsidRDefault="00DE1CF2" w:rsidP="005054D9">
            <w:pPr>
              <w:widowControl/>
              <w:spacing w:beforeLines="0" w:before="0" w:afterLines="0" w:after="0" w:line="270" w:lineRule="atLeast"/>
              <w:ind w:firstLineChars="0" w:firstLine="0"/>
              <w:jc w:val="center"/>
              <w:rPr>
                <w:color w:val="000000"/>
                <w:kern w:val="0"/>
                <w:sz w:val="21"/>
                <w:szCs w:val="21"/>
              </w:rPr>
            </w:pPr>
            <w:r w:rsidRPr="00BE7590">
              <w:rPr>
                <w:color w:val="000000"/>
                <w:kern w:val="0"/>
                <w:sz w:val="21"/>
                <w:szCs w:val="21"/>
              </w:rPr>
              <w:t>学</w:t>
            </w:r>
            <w:r w:rsidRPr="00BE7590">
              <w:rPr>
                <w:color w:val="000000"/>
                <w:kern w:val="0"/>
                <w:sz w:val="21"/>
                <w:szCs w:val="21"/>
              </w:rPr>
              <w:t xml:space="preserve">    </w:t>
            </w:r>
            <w:r w:rsidRPr="00BE7590">
              <w:rPr>
                <w:color w:val="000000"/>
                <w:kern w:val="0"/>
                <w:sz w:val="21"/>
                <w:szCs w:val="21"/>
              </w:rPr>
              <w:t>号</w:t>
            </w:r>
          </w:p>
        </w:tc>
        <w:tc>
          <w:tcPr>
            <w:tcW w:w="266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1272E5A9" w14:textId="77777777" w:rsidR="00DE1CF2" w:rsidRPr="00BE7590" w:rsidRDefault="00DE1CF2" w:rsidP="005054D9">
            <w:pPr>
              <w:widowControl/>
              <w:spacing w:beforeLines="0" w:before="0" w:afterLines="0" w:after="0" w:line="270" w:lineRule="atLeast"/>
              <w:ind w:firstLineChars="0" w:firstLine="0"/>
              <w:jc w:val="center"/>
              <w:rPr>
                <w:color w:val="000000"/>
                <w:kern w:val="0"/>
                <w:sz w:val="21"/>
                <w:szCs w:val="21"/>
              </w:rPr>
            </w:pPr>
          </w:p>
        </w:tc>
      </w:tr>
      <w:tr w:rsidR="00DE1CF2" w:rsidRPr="00BE7590" w14:paraId="0A97E67B" w14:textId="77777777" w:rsidTr="00C13B10">
        <w:trPr>
          <w:trHeight w:val="536"/>
          <w:jc w:val="center"/>
        </w:trPr>
        <w:tc>
          <w:tcPr>
            <w:tcW w:w="19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992721" w14:textId="77777777" w:rsidR="00DE1CF2" w:rsidRPr="00BE7590" w:rsidRDefault="00DE1CF2" w:rsidP="005054D9">
            <w:pPr>
              <w:widowControl/>
              <w:spacing w:beforeLines="0" w:before="0" w:afterLines="0" w:after="0" w:line="270" w:lineRule="atLeast"/>
              <w:ind w:firstLineChars="0" w:firstLine="0"/>
              <w:jc w:val="center"/>
              <w:rPr>
                <w:color w:val="000000"/>
                <w:kern w:val="0"/>
                <w:sz w:val="21"/>
                <w:szCs w:val="21"/>
              </w:rPr>
            </w:pPr>
            <w:r w:rsidRPr="00BE7590">
              <w:rPr>
                <w:color w:val="000000"/>
                <w:kern w:val="0"/>
                <w:sz w:val="21"/>
                <w:szCs w:val="21"/>
              </w:rPr>
              <w:t>专</w:t>
            </w:r>
            <w:r w:rsidRPr="00BE7590">
              <w:rPr>
                <w:color w:val="000000"/>
                <w:kern w:val="0"/>
                <w:sz w:val="21"/>
                <w:szCs w:val="21"/>
              </w:rPr>
              <w:t xml:space="preserve">    </w:t>
            </w:r>
            <w:r w:rsidRPr="00BE7590">
              <w:rPr>
                <w:color w:val="000000"/>
                <w:kern w:val="0"/>
                <w:sz w:val="21"/>
                <w:szCs w:val="21"/>
              </w:rPr>
              <w:t>业</w:t>
            </w:r>
          </w:p>
        </w:tc>
        <w:tc>
          <w:tcPr>
            <w:tcW w:w="27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367EFFF8" w14:textId="77777777" w:rsidR="00DE1CF2" w:rsidRPr="00BE7590" w:rsidRDefault="00DE1CF2" w:rsidP="005054D9">
            <w:pPr>
              <w:widowControl/>
              <w:spacing w:beforeLines="0" w:before="0" w:afterLines="0" w:after="0" w:line="270" w:lineRule="atLeast"/>
              <w:ind w:firstLineChars="0" w:firstLine="0"/>
              <w:jc w:val="center"/>
              <w:rPr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19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412EA4E9" w14:textId="77777777" w:rsidR="00DE1CF2" w:rsidRPr="00BE7590" w:rsidRDefault="00DE1CF2" w:rsidP="005054D9">
            <w:pPr>
              <w:widowControl/>
              <w:spacing w:beforeLines="0" w:before="0" w:afterLines="0" w:after="0" w:line="270" w:lineRule="atLeast"/>
              <w:ind w:firstLineChars="0" w:firstLine="0"/>
              <w:jc w:val="center"/>
              <w:rPr>
                <w:color w:val="000000"/>
                <w:kern w:val="0"/>
                <w:sz w:val="21"/>
                <w:szCs w:val="21"/>
              </w:rPr>
            </w:pPr>
            <w:r w:rsidRPr="00BE7590">
              <w:rPr>
                <w:color w:val="000000"/>
                <w:kern w:val="0"/>
                <w:sz w:val="21"/>
                <w:szCs w:val="21"/>
              </w:rPr>
              <w:t>验收</w:t>
            </w:r>
            <w:r w:rsidR="00364359" w:rsidRPr="00BE7590">
              <w:rPr>
                <w:color w:val="000000"/>
                <w:kern w:val="0"/>
                <w:sz w:val="21"/>
                <w:szCs w:val="21"/>
              </w:rPr>
              <w:t>（评阅）</w:t>
            </w:r>
            <w:r w:rsidRPr="00BE7590">
              <w:rPr>
                <w:color w:val="000000"/>
                <w:kern w:val="0"/>
                <w:sz w:val="21"/>
                <w:szCs w:val="21"/>
              </w:rPr>
              <w:t>日期</w:t>
            </w:r>
          </w:p>
        </w:tc>
        <w:tc>
          <w:tcPr>
            <w:tcW w:w="266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357953FD" w14:textId="77777777" w:rsidR="00DE1CF2" w:rsidRPr="00BE7590" w:rsidRDefault="00DE1CF2" w:rsidP="005054D9">
            <w:pPr>
              <w:widowControl/>
              <w:spacing w:beforeLines="0" w:before="0" w:afterLines="0" w:after="0" w:line="270" w:lineRule="atLeast"/>
              <w:ind w:firstLineChars="0" w:firstLine="0"/>
              <w:jc w:val="center"/>
              <w:rPr>
                <w:color w:val="000000"/>
                <w:kern w:val="0"/>
                <w:sz w:val="21"/>
                <w:szCs w:val="21"/>
              </w:rPr>
            </w:pPr>
          </w:p>
        </w:tc>
      </w:tr>
      <w:tr w:rsidR="00DE1CF2" w:rsidRPr="00BE7590" w14:paraId="7ACCF5CA" w14:textId="77777777" w:rsidTr="00C13B10">
        <w:trPr>
          <w:trHeight w:val="536"/>
          <w:jc w:val="center"/>
        </w:trPr>
        <w:tc>
          <w:tcPr>
            <w:tcW w:w="19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71C0CC" w14:textId="77777777" w:rsidR="00DE1CF2" w:rsidRPr="00BE7590" w:rsidRDefault="00DE1CF2" w:rsidP="005054D9">
            <w:pPr>
              <w:widowControl/>
              <w:spacing w:beforeLines="0" w:before="0" w:afterLines="0" w:after="0" w:line="270" w:lineRule="atLeast"/>
              <w:ind w:firstLineChars="0" w:firstLine="0"/>
              <w:jc w:val="center"/>
              <w:rPr>
                <w:color w:val="000000"/>
                <w:kern w:val="0"/>
                <w:sz w:val="21"/>
                <w:szCs w:val="21"/>
              </w:rPr>
            </w:pPr>
            <w:r w:rsidRPr="00BE7590">
              <w:rPr>
                <w:color w:val="000000"/>
                <w:kern w:val="0"/>
                <w:sz w:val="21"/>
                <w:szCs w:val="21"/>
              </w:rPr>
              <w:t>设计（论文）题目</w:t>
            </w:r>
          </w:p>
        </w:tc>
        <w:tc>
          <w:tcPr>
            <w:tcW w:w="7327" w:type="dxa"/>
            <w:gridSpan w:val="3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26FE09DC" w14:textId="77777777" w:rsidR="00DE1CF2" w:rsidRPr="00BE7590" w:rsidRDefault="00DE1CF2" w:rsidP="005054D9">
            <w:pPr>
              <w:widowControl/>
              <w:spacing w:beforeLines="0" w:before="0" w:afterLines="0" w:after="0" w:line="270" w:lineRule="atLeast"/>
              <w:ind w:firstLineChars="0" w:firstLine="0"/>
              <w:jc w:val="center"/>
              <w:rPr>
                <w:color w:val="000000"/>
                <w:kern w:val="0"/>
                <w:sz w:val="21"/>
                <w:szCs w:val="21"/>
              </w:rPr>
            </w:pPr>
          </w:p>
        </w:tc>
      </w:tr>
      <w:tr w:rsidR="00DE0CEA" w:rsidRPr="00BE7590" w14:paraId="375AE971" w14:textId="77777777" w:rsidTr="00C13B10">
        <w:trPr>
          <w:trHeight w:val="536"/>
          <w:jc w:val="center"/>
        </w:trPr>
        <w:tc>
          <w:tcPr>
            <w:tcW w:w="9282" w:type="dxa"/>
            <w:gridSpan w:val="4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FE4CEB" w14:textId="77777777" w:rsidR="00DE0CEA" w:rsidRPr="00BE7590" w:rsidRDefault="00C3238A" w:rsidP="00DE0CEA">
            <w:pPr>
              <w:widowControl/>
              <w:spacing w:beforeLines="50" w:before="120" w:afterLines="50" w:after="120"/>
              <w:ind w:firstLineChars="50" w:firstLine="105"/>
              <w:jc w:val="left"/>
              <w:rPr>
                <w:color w:val="000000"/>
                <w:kern w:val="0"/>
                <w:sz w:val="21"/>
                <w:szCs w:val="21"/>
              </w:rPr>
            </w:pPr>
            <w:r w:rsidRPr="00BE7590">
              <w:rPr>
                <w:color w:val="000000"/>
                <w:kern w:val="0"/>
                <w:sz w:val="21"/>
                <w:szCs w:val="21"/>
              </w:rPr>
              <w:t>结题</w:t>
            </w:r>
            <w:r w:rsidR="00DE0CEA" w:rsidRPr="00BE7590">
              <w:rPr>
                <w:color w:val="000000"/>
                <w:kern w:val="0"/>
                <w:sz w:val="21"/>
                <w:szCs w:val="21"/>
              </w:rPr>
              <w:t>验收意见：</w:t>
            </w:r>
          </w:p>
          <w:p w14:paraId="6DD99F45" w14:textId="77777777" w:rsidR="00DE0CEA" w:rsidRPr="00BE7590" w:rsidRDefault="00DE0CEA" w:rsidP="00DE0CEA">
            <w:pPr>
              <w:widowControl/>
              <w:spacing w:beforeLines="50" w:before="120" w:afterLines="50" w:after="120"/>
              <w:ind w:firstLineChars="50" w:firstLine="105"/>
              <w:jc w:val="left"/>
              <w:rPr>
                <w:color w:val="000000"/>
                <w:kern w:val="0"/>
                <w:sz w:val="21"/>
                <w:szCs w:val="21"/>
              </w:rPr>
            </w:pPr>
          </w:p>
          <w:p w14:paraId="50C01A58" w14:textId="77777777" w:rsidR="004C78E0" w:rsidRPr="00BE7590" w:rsidRDefault="004C78E0" w:rsidP="00DE0CEA">
            <w:pPr>
              <w:widowControl/>
              <w:spacing w:beforeLines="50" w:before="120" w:afterLines="50" w:after="120"/>
              <w:ind w:firstLineChars="50" w:firstLine="105"/>
              <w:jc w:val="left"/>
              <w:rPr>
                <w:color w:val="000000"/>
                <w:kern w:val="0"/>
                <w:sz w:val="21"/>
                <w:szCs w:val="21"/>
              </w:rPr>
            </w:pPr>
          </w:p>
          <w:p w14:paraId="74BF7A9B" w14:textId="77777777" w:rsidR="00DE0CEA" w:rsidRDefault="00DE0CEA" w:rsidP="00DE0CEA">
            <w:pPr>
              <w:widowControl/>
              <w:spacing w:beforeLines="50" w:before="120" w:afterLines="50" w:after="120"/>
              <w:ind w:firstLineChars="0" w:firstLine="0"/>
              <w:jc w:val="left"/>
              <w:rPr>
                <w:color w:val="000000"/>
                <w:kern w:val="0"/>
                <w:sz w:val="21"/>
                <w:szCs w:val="21"/>
              </w:rPr>
            </w:pPr>
          </w:p>
          <w:p w14:paraId="70CF87F0" w14:textId="77777777" w:rsidR="00E514C4" w:rsidRPr="00BE7590" w:rsidRDefault="00E514C4" w:rsidP="00DE0CEA">
            <w:pPr>
              <w:widowControl/>
              <w:spacing w:beforeLines="50" w:before="120" w:afterLines="50" w:after="120"/>
              <w:ind w:firstLineChars="0" w:firstLine="0"/>
              <w:jc w:val="left"/>
              <w:rPr>
                <w:color w:val="000000"/>
                <w:kern w:val="0"/>
                <w:sz w:val="21"/>
                <w:szCs w:val="21"/>
              </w:rPr>
            </w:pPr>
          </w:p>
          <w:p w14:paraId="649EF74C" w14:textId="41C8361C" w:rsidR="00DE0CEA" w:rsidRPr="00BE7590" w:rsidRDefault="00260FD0" w:rsidP="00DE0CEA">
            <w:pPr>
              <w:widowControl/>
              <w:spacing w:beforeLines="50" w:before="120" w:afterLines="50" w:after="120" w:line="360" w:lineRule="auto"/>
              <w:ind w:firstLineChars="50" w:firstLine="105"/>
              <w:jc w:val="left"/>
              <w:rPr>
                <w:color w:val="000000"/>
                <w:kern w:val="0"/>
                <w:sz w:val="21"/>
                <w:szCs w:val="21"/>
              </w:rPr>
            </w:pPr>
            <w:r>
              <w:rPr>
                <w:rFonts w:hint="eastAsia"/>
                <w:color w:val="000000"/>
                <w:kern w:val="0"/>
                <w:sz w:val="21"/>
                <w:szCs w:val="21"/>
              </w:rPr>
              <w:t>结题</w:t>
            </w:r>
            <w:r w:rsidR="009B2BB5">
              <w:rPr>
                <w:rFonts w:hint="eastAsia"/>
                <w:color w:val="000000"/>
                <w:kern w:val="0"/>
                <w:sz w:val="21"/>
                <w:szCs w:val="21"/>
              </w:rPr>
              <w:t>验收</w:t>
            </w:r>
            <w:r>
              <w:rPr>
                <w:rFonts w:hint="eastAsia"/>
                <w:color w:val="000000"/>
                <w:kern w:val="0"/>
                <w:sz w:val="21"/>
                <w:szCs w:val="21"/>
              </w:rPr>
              <w:t>成绩：</w:t>
            </w:r>
          </w:p>
          <w:p w14:paraId="41821B37" w14:textId="361FFD65" w:rsidR="00DE0CEA" w:rsidRPr="00BE7590" w:rsidRDefault="00DE0CEA" w:rsidP="00DE0CEA">
            <w:pPr>
              <w:widowControl/>
              <w:spacing w:beforeLines="0" w:before="0" w:afterLines="60" w:after="144" w:line="270" w:lineRule="atLeast"/>
              <w:ind w:firstLineChars="50" w:firstLine="105"/>
              <w:rPr>
                <w:color w:val="000000"/>
                <w:kern w:val="0"/>
                <w:sz w:val="21"/>
                <w:szCs w:val="21"/>
              </w:rPr>
            </w:pPr>
            <w:r w:rsidRPr="00BE7590">
              <w:rPr>
                <w:color w:val="000000"/>
                <w:kern w:val="0"/>
                <w:sz w:val="21"/>
                <w:szCs w:val="21"/>
              </w:rPr>
              <w:t>验收组长签字：</w:t>
            </w:r>
            <w:r w:rsidRPr="00BE7590">
              <w:rPr>
                <w:color w:val="000000"/>
                <w:kern w:val="0"/>
                <w:sz w:val="21"/>
                <w:szCs w:val="21"/>
              </w:rPr>
              <w:t xml:space="preserve">                   </w:t>
            </w:r>
            <w:r w:rsidRPr="00BE7590">
              <w:rPr>
                <w:color w:val="000000"/>
                <w:kern w:val="0"/>
                <w:sz w:val="21"/>
                <w:szCs w:val="21"/>
              </w:rPr>
              <w:t>验收组成员：</w:t>
            </w:r>
          </w:p>
        </w:tc>
      </w:tr>
      <w:tr w:rsidR="00DE1CF2" w:rsidRPr="00BE7590" w14:paraId="49EF3060" w14:textId="77777777" w:rsidTr="00C13B10">
        <w:trPr>
          <w:trHeight w:val="3766"/>
          <w:jc w:val="center"/>
        </w:trPr>
        <w:tc>
          <w:tcPr>
            <w:tcW w:w="9282" w:type="dxa"/>
            <w:gridSpan w:val="4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BA736F" w14:textId="77777777" w:rsidR="00DE1CF2" w:rsidRPr="00BE7590" w:rsidRDefault="00DE1CF2" w:rsidP="00B92882">
            <w:pPr>
              <w:widowControl/>
              <w:spacing w:beforeLines="50" w:before="120" w:afterLines="50" w:after="120"/>
              <w:ind w:firstLineChars="50" w:firstLine="105"/>
              <w:jc w:val="left"/>
              <w:rPr>
                <w:color w:val="000000"/>
                <w:kern w:val="0"/>
                <w:sz w:val="21"/>
                <w:szCs w:val="21"/>
              </w:rPr>
            </w:pPr>
            <w:r w:rsidRPr="00BE7590">
              <w:rPr>
                <w:color w:val="000000"/>
                <w:kern w:val="0"/>
                <w:sz w:val="21"/>
                <w:szCs w:val="21"/>
              </w:rPr>
              <w:t>指导教师意见：</w:t>
            </w:r>
          </w:p>
          <w:p w14:paraId="4CEB4BEE" w14:textId="77777777" w:rsidR="00DE1CF2" w:rsidRPr="00BE7590" w:rsidRDefault="00DE1CF2" w:rsidP="00B92882">
            <w:pPr>
              <w:widowControl/>
              <w:spacing w:beforeLines="50" w:before="120" w:afterLines="50" w:after="120"/>
              <w:ind w:firstLineChars="50" w:firstLine="105"/>
              <w:jc w:val="left"/>
              <w:rPr>
                <w:color w:val="000000"/>
                <w:kern w:val="0"/>
                <w:sz w:val="21"/>
                <w:szCs w:val="21"/>
              </w:rPr>
            </w:pPr>
          </w:p>
          <w:p w14:paraId="79CCC4CC" w14:textId="77777777" w:rsidR="00DE1CF2" w:rsidRPr="00BE7590" w:rsidRDefault="00DE1CF2" w:rsidP="00B92882">
            <w:pPr>
              <w:widowControl/>
              <w:spacing w:beforeLines="50" w:before="120" w:afterLines="50" w:after="120"/>
              <w:ind w:firstLineChars="50" w:firstLine="105"/>
              <w:jc w:val="left"/>
              <w:rPr>
                <w:color w:val="000000"/>
                <w:kern w:val="0"/>
                <w:sz w:val="21"/>
                <w:szCs w:val="21"/>
              </w:rPr>
            </w:pPr>
          </w:p>
          <w:p w14:paraId="3FA6B00F" w14:textId="77777777" w:rsidR="00B92882" w:rsidRPr="00BE7590" w:rsidRDefault="00B92882" w:rsidP="00B92882">
            <w:pPr>
              <w:widowControl/>
              <w:spacing w:beforeLines="50" w:before="120" w:afterLines="50" w:after="120"/>
              <w:ind w:firstLineChars="50" w:firstLine="105"/>
              <w:jc w:val="left"/>
              <w:rPr>
                <w:color w:val="000000"/>
                <w:kern w:val="0"/>
                <w:sz w:val="21"/>
                <w:szCs w:val="21"/>
              </w:rPr>
            </w:pPr>
          </w:p>
          <w:p w14:paraId="78BD034A" w14:textId="77777777" w:rsidR="006D449F" w:rsidRPr="00BE7590" w:rsidRDefault="006D449F" w:rsidP="00B92882">
            <w:pPr>
              <w:widowControl/>
              <w:spacing w:beforeLines="50" w:before="120" w:afterLines="50" w:after="120"/>
              <w:ind w:firstLineChars="50" w:firstLine="105"/>
              <w:jc w:val="left"/>
              <w:rPr>
                <w:color w:val="000000"/>
                <w:kern w:val="0"/>
                <w:sz w:val="21"/>
                <w:szCs w:val="21"/>
              </w:rPr>
            </w:pPr>
          </w:p>
          <w:p w14:paraId="063437E8" w14:textId="77777777" w:rsidR="00DE1CF2" w:rsidRPr="00BE7590" w:rsidRDefault="00DE1CF2" w:rsidP="00B92882">
            <w:pPr>
              <w:widowControl/>
              <w:spacing w:beforeLines="50" w:before="120" w:afterLines="50" w:after="120"/>
              <w:ind w:firstLineChars="0" w:firstLine="0"/>
              <w:jc w:val="left"/>
              <w:rPr>
                <w:color w:val="000000"/>
                <w:kern w:val="0"/>
                <w:sz w:val="21"/>
                <w:szCs w:val="21"/>
              </w:rPr>
            </w:pPr>
          </w:p>
          <w:p w14:paraId="1C5162E0" w14:textId="62438447" w:rsidR="00DE1CF2" w:rsidRPr="00BE7590" w:rsidRDefault="00DE1CF2" w:rsidP="00B92882">
            <w:pPr>
              <w:widowControl/>
              <w:spacing w:beforeLines="50" w:before="120" w:afterLines="50" w:after="120" w:line="360" w:lineRule="auto"/>
              <w:ind w:firstLineChars="50" w:firstLine="105"/>
              <w:jc w:val="left"/>
              <w:rPr>
                <w:color w:val="000000"/>
                <w:kern w:val="0"/>
                <w:sz w:val="21"/>
                <w:szCs w:val="21"/>
              </w:rPr>
            </w:pPr>
            <w:r w:rsidRPr="00BE7590">
              <w:rPr>
                <w:color w:val="000000"/>
                <w:kern w:val="0"/>
                <w:sz w:val="21"/>
                <w:szCs w:val="21"/>
              </w:rPr>
              <w:t>指导教师是否批准答辩：</w:t>
            </w:r>
            <w:r w:rsidR="008A6B7F" w:rsidRPr="007D41FF">
              <w:rPr>
                <w:rFonts w:ascii="宋体" w:hAnsi="宋体"/>
                <w:color w:val="000000"/>
                <w:kern w:val="0"/>
                <w:sz w:val="21"/>
                <w:szCs w:val="21"/>
              </w:rPr>
              <w:t>□</w:t>
            </w:r>
            <w:r w:rsidR="008A6B7F">
              <w:rPr>
                <w:rFonts w:ascii="宋体" w:hAnsi="宋体" w:hint="eastAsia"/>
                <w:color w:val="000000"/>
                <w:kern w:val="0"/>
                <w:sz w:val="21"/>
                <w:szCs w:val="21"/>
              </w:rPr>
              <w:t>是</w:t>
            </w:r>
            <w:r w:rsidR="008A6B7F" w:rsidRPr="007D41FF">
              <w:rPr>
                <w:rFonts w:ascii="宋体" w:hAnsi="宋体"/>
                <w:color w:val="000000"/>
                <w:kern w:val="0"/>
                <w:sz w:val="21"/>
                <w:szCs w:val="21"/>
              </w:rPr>
              <w:t> </w:t>
            </w:r>
            <w:r w:rsidR="008A6B7F">
              <w:rPr>
                <w:rFonts w:ascii="宋体" w:hAnsi="宋体"/>
                <w:color w:val="000000"/>
                <w:kern w:val="0"/>
                <w:sz w:val="21"/>
                <w:szCs w:val="21"/>
              </w:rPr>
              <w:t xml:space="preserve"> </w:t>
            </w:r>
            <w:r w:rsidR="008A6B7F" w:rsidRPr="007D41FF">
              <w:rPr>
                <w:rFonts w:ascii="宋体" w:hAnsi="宋体"/>
                <w:color w:val="000000"/>
                <w:kern w:val="0"/>
                <w:sz w:val="21"/>
                <w:szCs w:val="21"/>
              </w:rPr>
              <w:t>□</w:t>
            </w:r>
            <w:r w:rsidR="008A6B7F">
              <w:rPr>
                <w:rFonts w:ascii="宋体" w:hAnsi="宋体" w:hint="eastAsia"/>
                <w:color w:val="000000"/>
                <w:kern w:val="0"/>
                <w:sz w:val="21"/>
                <w:szCs w:val="21"/>
              </w:rPr>
              <w:t>否</w:t>
            </w:r>
            <w:r w:rsidR="008A6B7F">
              <w:rPr>
                <w:color w:val="000000"/>
                <w:kern w:val="0"/>
                <w:sz w:val="21"/>
                <w:szCs w:val="21"/>
              </w:rPr>
              <w:t xml:space="preserve">    </w:t>
            </w:r>
            <w:r w:rsidRPr="00BE7590">
              <w:rPr>
                <w:color w:val="000000"/>
                <w:kern w:val="0"/>
                <w:sz w:val="21"/>
                <w:szCs w:val="21"/>
              </w:rPr>
              <w:t xml:space="preserve">           </w:t>
            </w:r>
            <w:r w:rsidRPr="00BE7590">
              <w:rPr>
                <w:color w:val="000000"/>
                <w:kern w:val="0"/>
                <w:sz w:val="21"/>
                <w:szCs w:val="21"/>
              </w:rPr>
              <w:t>指导教师成绩：</w:t>
            </w:r>
          </w:p>
          <w:p w14:paraId="794AE990" w14:textId="2D2CAF94" w:rsidR="00DE1CF2" w:rsidRPr="00BE7590" w:rsidRDefault="00DE1CF2" w:rsidP="00B92882">
            <w:pPr>
              <w:widowControl/>
              <w:spacing w:beforeLines="50" w:before="120" w:afterLines="50" w:after="120" w:line="360" w:lineRule="auto"/>
              <w:ind w:firstLineChars="50" w:firstLine="105"/>
              <w:jc w:val="left"/>
              <w:rPr>
                <w:color w:val="000000"/>
                <w:kern w:val="0"/>
                <w:sz w:val="21"/>
                <w:szCs w:val="21"/>
              </w:rPr>
            </w:pPr>
            <w:r w:rsidRPr="00BE7590">
              <w:rPr>
                <w:color w:val="000000"/>
                <w:kern w:val="0"/>
                <w:sz w:val="21"/>
                <w:szCs w:val="21"/>
              </w:rPr>
              <w:t>指导教师签字：</w:t>
            </w:r>
            <w:r w:rsidRPr="00BE7590">
              <w:rPr>
                <w:color w:val="000000"/>
                <w:kern w:val="0"/>
                <w:sz w:val="21"/>
                <w:szCs w:val="21"/>
              </w:rPr>
              <w:t xml:space="preserve">                                  </w:t>
            </w:r>
            <w:r w:rsidRPr="00BE7590">
              <w:rPr>
                <w:color w:val="000000"/>
                <w:kern w:val="0"/>
                <w:sz w:val="21"/>
                <w:szCs w:val="21"/>
              </w:rPr>
              <w:t>指导教师职称：</w:t>
            </w:r>
          </w:p>
        </w:tc>
      </w:tr>
      <w:tr w:rsidR="00DE1CF2" w:rsidRPr="00BE7590" w14:paraId="76545165" w14:textId="77777777" w:rsidTr="00C13B10">
        <w:trPr>
          <w:trHeight w:val="3203"/>
          <w:jc w:val="center"/>
        </w:trPr>
        <w:tc>
          <w:tcPr>
            <w:tcW w:w="9282" w:type="dxa"/>
            <w:gridSpan w:val="4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1F9E79" w14:textId="77777777" w:rsidR="00DE1CF2" w:rsidRPr="00BE7590" w:rsidRDefault="00DE1CF2" w:rsidP="00B92882">
            <w:pPr>
              <w:widowControl/>
              <w:spacing w:beforeLines="50" w:before="120" w:afterLines="50" w:after="120"/>
              <w:ind w:firstLineChars="50" w:firstLine="105"/>
              <w:jc w:val="left"/>
              <w:rPr>
                <w:color w:val="000000"/>
                <w:kern w:val="0"/>
                <w:sz w:val="21"/>
                <w:szCs w:val="21"/>
              </w:rPr>
            </w:pPr>
            <w:r w:rsidRPr="00BE7590">
              <w:rPr>
                <w:color w:val="000000"/>
                <w:kern w:val="0"/>
                <w:sz w:val="21"/>
                <w:szCs w:val="21"/>
              </w:rPr>
              <w:t>评阅教师评语</w:t>
            </w:r>
            <w:r w:rsidRPr="00BE7590">
              <w:rPr>
                <w:color w:val="000000"/>
                <w:kern w:val="0"/>
                <w:sz w:val="21"/>
                <w:szCs w:val="21"/>
              </w:rPr>
              <w:t>:</w:t>
            </w:r>
          </w:p>
          <w:p w14:paraId="700F92B9" w14:textId="77777777" w:rsidR="00DE1CF2" w:rsidRPr="00BE7590" w:rsidRDefault="00DE1CF2" w:rsidP="00B92882">
            <w:pPr>
              <w:widowControl/>
              <w:spacing w:beforeLines="50" w:before="120" w:afterLines="50" w:after="120"/>
              <w:ind w:firstLineChars="50" w:firstLine="105"/>
              <w:jc w:val="left"/>
              <w:rPr>
                <w:color w:val="000000"/>
                <w:kern w:val="0"/>
                <w:sz w:val="21"/>
                <w:szCs w:val="21"/>
              </w:rPr>
            </w:pPr>
          </w:p>
          <w:p w14:paraId="207CAC55" w14:textId="77777777" w:rsidR="00DE1CF2" w:rsidRPr="00BE7590" w:rsidRDefault="00DE1CF2" w:rsidP="00B92882">
            <w:pPr>
              <w:widowControl/>
              <w:spacing w:beforeLines="50" w:before="120" w:afterLines="50" w:after="120"/>
              <w:ind w:firstLineChars="50" w:firstLine="105"/>
              <w:jc w:val="left"/>
              <w:rPr>
                <w:color w:val="000000"/>
                <w:kern w:val="0"/>
                <w:sz w:val="21"/>
                <w:szCs w:val="21"/>
              </w:rPr>
            </w:pPr>
          </w:p>
          <w:p w14:paraId="69EC0CB9" w14:textId="77777777" w:rsidR="00DE1CF2" w:rsidRPr="00BE7590" w:rsidRDefault="00DE1CF2" w:rsidP="00B92882">
            <w:pPr>
              <w:widowControl/>
              <w:spacing w:beforeLines="50" w:before="120" w:afterLines="50" w:after="120"/>
              <w:ind w:firstLineChars="0" w:firstLine="50"/>
              <w:jc w:val="left"/>
              <w:rPr>
                <w:color w:val="000000"/>
                <w:kern w:val="0"/>
                <w:sz w:val="21"/>
                <w:szCs w:val="21"/>
              </w:rPr>
            </w:pPr>
          </w:p>
          <w:p w14:paraId="1FB0F8DD" w14:textId="77777777" w:rsidR="006D449F" w:rsidRPr="00BE7590" w:rsidRDefault="006D449F" w:rsidP="00B92882">
            <w:pPr>
              <w:widowControl/>
              <w:spacing w:beforeLines="50" w:before="120" w:afterLines="50" w:after="120"/>
              <w:ind w:firstLineChars="0" w:firstLine="0"/>
              <w:jc w:val="left"/>
              <w:rPr>
                <w:color w:val="000000"/>
                <w:kern w:val="0"/>
                <w:sz w:val="21"/>
                <w:szCs w:val="21"/>
              </w:rPr>
            </w:pPr>
          </w:p>
          <w:p w14:paraId="63480016" w14:textId="375FE4C8" w:rsidR="00DE1CF2" w:rsidRPr="00BE7590" w:rsidRDefault="00DE1CF2" w:rsidP="00B92882">
            <w:pPr>
              <w:widowControl/>
              <w:spacing w:beforeLines="50" w:before="120" w:afterLines="50" w:after="120"/>
              <w:ind w:firstLineChars="50" w:firstLine="105"/>
              <w:jc w:val="left"/>
              <w:rPr>
                <w:color w:val="000000"/>
                <w:kern w:val="0"/>
                <w:sz w:val="21"/>
                <w:szCs w:val="21"/>
              </w:rPr>
            </w:pPr>
            <w:r w:rsidRPr="00BE7590">
              <w:rPr>
                <w:color w:val="000000"/>
                <w:kern w:val="0"/>
                <w:sz w:val="21"/>
                <w:szCs w:val="21"/>
              </w:rPr>
              <w:t>评阅教师是否批准答辩：</w:t>
            </w:r>
            <w:r w:rsidR="00086042" w:rsidRPr="007D41FF">
              <w:rPr>
                <w:rFonts w:ascii="宋体" w:hAnsi="宋体"/>
                <w:color w:val="000000"/>
                <w:kern w:val="0"/>
                <w:sz w:val="21"/>
                <w:szCs w:val="21"/>
              </w:rPr>
              <w:t>□</w:t>
            </w:r>
            <w:r w:rsidR="00086042">
              <w:rPr>
                <w:rFonts w:ascii="宋体" w:hAnsi="宋体" w:hint="eastAsia"/>
                <w:color w:val="000000"/>
                <w:kern w:val="0"/>
                <w:sz w:val="21"/>
                <w:szCs w:val="21"/>
              </w:rPr>
              <w:t>是</w:t>
            </w:r>
            <w:r w:rsidR="00086042" w:rsidRPr="007D41FF">
              <w:rPr>
                <w:rFonts w:ascii="宋体" w:hAnsi="宋体"/>
                <w:color w:val="000000"/>
                <w:kern w:val="0"/>
                <w:sz w:val="21"/>
                <w:szCs w:val="21"/>
              </w:rPr>
              <w:t> </w:t>
            </w:r>
            <w:r w:rsidR="00086042">
              <w:rPr>
                <w:rFonts w:ascii="宋体" w:hAnsi="宋体"/>
                <w:color w:val="000000"/>
                <w:kern w:val="0"/>
                <w:sz w:val="21"/>
                <w:szCs w:val="21"/>
              </w:rPr>
              <w:t xml:space="preserve"> </w:t>
            </w:r>
            <w:r w:rsidR="00086042" w:rsidRPr="007D41FF">
              <w:rPr>
                <w:rFonts w:ascii="宋体" w:hAnsi="宋体"/>
                <w:color w:val="000000"/>
                <w:kern w:val="0"/>
                <w:sz w:val="21"/>
                <w:szCs w:val="21"/>
              </w:rPr>
              <w:t>□</w:t>
            </w:r>
            <w:r w:rsidR="00086042">
              <w:rPr>
                <w:rFonts w:ascii="宋体" w:hAnsi="宋体" w:hint="eastAsia"/>
                <w:color w:val="000000"/>
                <w:kern w:val="0"/>
                <w:sz w:val="21"/>
                <w:szCs w:val="21"/>
              </w:rPr>
              <w:t>否</w:t>
            </w:r>
            <w:r w:rsidRPr="00BE7590">
              <w:rPr>
                <w:color w:val="000000"/>
                <w:kern w:val="0"/>
                <w:sz w:val="21"/>
                <w:szCs w:val="21"/>
              </w:rPr>
              <w:t xml:space="preserve">              </w:t>
            </w:r>
            <w:r w:rsidRPr="00BE7590">
              <w:rPr>
                <w:color w:val="000000"/>
                <w:kern w:val="0"/>
                <w:sz w:val="21"/>
                <w:szCs w:val="21"/>
              </w:rPr>
              <w:t>评阅教师成绩：</w:t>
            </w:r>
          </w:p>
          <w:p w14:paraId="5C3848F9" w14:textId="77777777" w:rsidR="00DE1CF2" w:rsidRPr="00BE7590" w:rsidRDefault="00DE1CF2" w:rsidP="003277D1">
            <w:pPr>
              <w:widowControl/>
              <w:spacing w:beforeLines="50" w:before="120" w:afterLines="50" w:after="120"/>
              <w:ind w:firstLineChars="50" w:firstLine="105"/>
              <w:jc w:val="left"/>
              <w:rPr>
                <w:color w:val="000000"/>
                <w:kern w:val="0"/>
                <w:sz w:val="21"/>
                <w:szCs w:val="21"/>
              </w:rPr>
            </w:pPr>
            <w:r w:rsidRPr="00BE7590">
              <w:rPr>
                <w:color w:val="000000"/>
                <w:kern w:val="0"/>
                <w:sz w:val="21"/>
                <w:szCs w:val="21"/>
              </w:rPr>
              <w:t>评阅教师签字：</w:t>
            </w:r>
            <w:r w:rsidRPr="00BE7590">
              <w:rPr>
                <w:color w:val="000000"/>
                <w:kern w:val="0"/>
                <w:sz w:val="21"/>
                <w:szCs w:val="21"/>
              </w:rPr>
              <w:t xml:space="preserve">                       </w:t>
            </w:r>
            <w:r w:rsidR="00B92882" w:rsidRPr="00BE7590">
              <w:rPr>
                <w:color w:val="000000"/>
                <w:kern w:val="0"/>
                <w:sz w:val="21"/>
                <w:szCs w:val="21"/>
              </w:rPr>
              <w:t xml:space="preserve">          </w:t>
            </w:r>
            <w:r w:rsidRPr="00BE7590">
              <w:rPr>
                <w:color w:val="000000"/>
                <w:kern w:val="0"/>
                <w:sz w:val="21"/>
                <w:szCs w:val="21"/>
              </w:rPr>
              <w:t>评阅教师职称：</w:t>
            </w:r>
          </w:p>
        </w:tc>
      </w:tr>
      <w:tr w:rsidR="005808D0" w:rsidRPr="00BE7590" w14:paraId="44CACE19" w14:textId="77777777" w:rsidTr="00C13B10">
        <w:trPr>
          <w:trHeight w:val="1264"/>
          <w:jc w:val="center"/>
        </w:trPr>
        <w:tc>
          <w:tcPr>
            <w:tcW w:w="9282" w:type="dxa"/>
            <w:gridSpan w:val="4"/>
            <w:tcBorders>
              <w:top w:val="nil"/>
              <w:left w:val="single" w:sz="6" w:space="0" w:color="000000"/>
              <w:bottom w:val="single" w:sz="4" w:space="0" w:color="auto"/>
              <w:right w:val="single" w:sz="6" w:space="0" w:color="000000"/>
            </w:tcBorders>
          </w:tcPr>
          <w:p w14:paraId="578485EE" w14:textId="77777777" w:rsidR="005808D0" w:rsidRDefault="005808D0" w:rsidP="00FC7B8A">
            <w:pPr>
              <w:widowControl/>
              <w:spacing w:beforeLines="50" w:before="120" w:afterLines="50" w:after="120"/>
              <w:ind w:firstLineChars="50" w:firstLine="105"/>
              <w:jc w:val="left"/>
              <w:rPr>
                <w:color w:val="000000"/>
                <w:kern w:val="0"/>
                <w:sz w:val="21"/>
                <w:szCs w:val="21"/>
              </w:rPr>
            </w:pPr>
            <w:r w:rsidRPr="00BE7590">
              <w:rPr>
                <w:color w:val="000000"/>
                <w:kern w:val="0"/>
                <w:sz w:val="21"/>
                <w:szCs w:val="21"/>
              </w:rPr>
              <w:t>是否准予答辩：</w:t>
            </w:r>
            <w:r>
              <w:rPr>
                <w:rFonts w:hint="eastAsia"/>
                <w:color w:val="000000"/>
                <w:kern w:val="0"/>
                <w:sz w:val="21"/>
                <w:szCs w:val="21"/>
              </w:rPr>
              <w:t xml:space="preserve"> </w:t>
            </w:r>
          </w:p>
          <w:p w14:paraId="36325002" w14:textId="7BDE62D0" w:rsidR="005808D0" w:rsidRDefault="005808D0" w:rsidP="005808D0">
            <w:pPr>
              <w:widowControl/>
              <w:spacing w:beforeLines="50" w:before="120" w:afterLines="50" w:after="120"/>
              <w:ind w:firstLineChars="250" w:firstLine="525"/>
              <w:jc w:val="left"/>
              <w:rPr>
                <w:color w:val="000000"/>
                <w:kern w:val="0"/>
                <w:sz w:val="21"/>
                <w:szCs w:val="21"/>
              </w:rPr>
            </w:pPr>
            <w:r w:rsidRPr="007D41FF">
              <w:rPr>
                <w:rFonts w:ascii="宋体" w:hAnsi="宋体"/>
                <w:color w:val="000000"/>
                <w:kern w:val="0"/>
                <w:sz w:val="21"/>
                <w:szCs w:val="21"/>
              </w:rPr>
              <w:t>□</w:t>
            </w:r>
            <w:r>
              <w:rPr>
                <w:rFonts w:ascii="宋体" w:hAnsi="宋体" w:hint="eastAsia"/>
                <w:color w:val="000000"/>
                <w:kern w:val="0"/>
                <w:sz w:val="21"/>
                <w:szCs w:val="21"/>
              </w:rPr>
              <w:t>准予</w:t>
            </w:r>
            <w:r w:rsidRPr="007D41FF">
              <w:rPr>
                <w:rFonts w:ascii="宋体" w:hAnsi="宋体"/>
                <w:color w:val="000000"/>
                <w:kern w:val="0"/>
                <w:sz w:val="21"/>
                <w:szCs w:val="21"/>
              </w:rPr>
              <w:t>       □不</w:t>
            </w:r>
            <w:r>
              <w:rPr>
                <w:rFonts w:ascii="宋体" w:hAnsi="宋体" w:hint="eastAsia"/>
                <w:color w:val="000000"/>
                <w:kern w:val="0"/>
                <w:sz w:val="21"/>
                <w:szCs w:val="21"/>
              </w:rPr>
              <w:t>准予</w:t>
            </w:r>
          </w:p>
          <w:p w14:paraId="43343465" w14:textId="6F804D14" w:rsidR="005808D0" w:rsidRPr="00092DB1" w:rsidRDefault="005808D0" w:rsidP="00667CB8">
            <w:pPr>
              <w:widowControl/>
              <w:wordWrap w:val="0"/>
              <w:spacing w:beforeLines="50" w:before="120" w:afterLines="50" w:after="120"/>
              <w:ind w:leftChars="50" w:left="1800" w:right="420" w:hangingChars="800" w:hanging="1680"/>
              <w:jc w:val="right"/>
              <w:rPr>
                <w:color w:val="000000"/>
                <w:kern w:val="0"/>
                <w:sz w:val="21"/>
                <w:szCs w:val="21"/>
              </w:rPr>
            </w:pPr>
            <w:r>
              <w:rPr>
                <w:rFonts w:hint="eastAsia"/>
                <w:color w:val="000000"/>
                <w:kern w:val="0"/>
                <w:sz w:val="21"/>
                <w:szCs w:val="21"/>
              </w:rPr>
              <w:t>系主任</w:t>
            </w:r>
            <w:r>
              <w:rPr>
                <w:color w:val="000000"/>
                <w:kern w:val="0"/>
                <w:sz w:val="21"/>
                <w:szCs w:val="21"/>
              </w:rPr>
              <w:t>签字</w:t>
            </w:r>
            <w:r>
              <w:rPr>
                <w:rFonts w:hint="eastAsia"/>
                <w:color w:val="000000"/>
                <w:kern w:val="0"/>
                <w:sz w:val="21"/>
                <w:szCs w:val="21"/>
              </w:rPr>
              <w:t>：</w:t>
            </w:r>
            <w:r>
              <w:rPr>
                <w:rFonts w:hint="eastAsia"/>
                <w:color w:val="000000"/>
                <w:kern w:val="0"/>
                <w:sz w:val="21"/>
                <w:szCs w:val="21"/>
              </w:rPr>
              <w:t xml:space="preserve"> </w:t>
            </w:r>
            <w:r>
              <w:rPr>
                <w:color w:val="000000"/>
                <w:kern w:val="0"/>
                <w:sz w:val="21"/>
                <w:szCs w:val="21"/>
              </w:rPr>
              <w:t xml:space="preserve">                      </w:t>
            </w:r>
            <w:r w:rsidR="00503678">
              <w:rPr>
                <w:color w:val="000000"/>
                <w:kern w:val="0"/>
                <w:sz w:val="21"/>
                <w:szCs w:val="21"/>
              </w:rPr>
              <w:t xml:space="preserve"> </w:t>
            </w:r>
          </w:p>
        </w:tc>
      </w:tr>
    </w:tbl>
    <w:p w14:paraId="335172E5" w14:textId="77777777" w:rsidR="00DE1CF2" w:rsidRPr="00BE7590" w:rsidRDefault="00334C38" w:rsidP="00FC7B8A">
      <w:pPr>
        <w:spacing w:before="60" w:after="60"/>
        <w:ind w:leftChars="-22" w:left="-2" w:hangingChars="14" w:hanging="51"/>
        <w:jc w:val="center"/>
        <w:rPr>
          <w:sz w:val="44"/>
          <w:szCs w:val="44"/>
        </w:rPr>
      </w:pPr>
      <w:r>
        <w:rPr>
          <w:rFonts w:hint="eastAsia"/>
          <w:b/>
          <w:bCs/>
          <w:color w:val="000000"/>
          <w:kern w:val="0"/>
          <w:sz w:val="36"/>
        </w:rPr>
        <w:lastRenderedPageBreak/>
        <w:t>本科毕业论文（</w:t>
      </w:r>
      <w:r>
        <w:rPr>
          <w:b/>
          <w:bCs/>
          <w:color w:val="000000"/>
          <w:kern w:val="0"/>
          <w:sz w:val="36"/>
        </w:rPr>
        <w:t>设计</w:t>
      </w:r>
      <w:r>
        <w:rPr>
          <w:rFonts w:hint="eastAsia"/>
          <w:b/>
          <w:bCs/>
          <w:color w:val="000000"/>
          <w:kern w:val="0"/>
          <w:sz w:val="36"/>
        </w:rPr>
        <w:t>）</w:t>
      </w:r>
      <w:r w:rsidR="00DE1CF2" w:rsidRPr="00BE7590">
        <w:rPr>
          <w:b/>
          <w:bCs/>
          <w:color w:val="000000"/>
          <w:kern w:val="0"/>
          <w:sz w:val="36"/>
        </w:rPr>
        <w:t>答辩记录表</w:t>
      </w:r>
    </w:p>
    <w:tbl>
      <w:tblPr>
        <w:tblW w:w="0" w:type="auto"/>
        <w:jc w:val="center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1919"/>
        <w:gridCol w:w="2995"/>
        <w:gridCol w:w="1528"/>
        <w:gridCol w:w="865"/>
        <w:gridCol w:w="1975"/>
      </w:tblGrid>
      <w:tr w:rsidR="00DE1CF2" w:rsidRPr="00BE7590" w14:paraId="7ACBAF66" w14:textId="77777777" w:rsidTr="00C13B10">
        <w:trPr>
          <w:trHeight w:val="536"/>
          <w:jc w:val="center"/>
        </w:trPr>
        <w:tc>
          <w:tcPr>
            <w:tcW w:w="19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B17E8D" w14:textId="77777777" w:rsidR="00DE1CF2" w:rsidRPr="00BE7590" w:rsidRDefault="00DE1CF2" w:rsidP="005054D9">
            <w:pPr>
              <w:widowControl/>
              <w:spacing w:beforeLines="0" w:before="0" w:afterLines="0" w:after="0" w:line="270" w:lineRule="atLeast"/>
              <w:ind w:firstLineChars="0" w:firstLine="0"/>
              <w:jc w:val="center"/>
              <w:rPr>
                <w:color w:val="000000"/>
                <w:kern w:val="0"/>
                <w:sz w:val="21"/>
                <w:szCs w:val="21"/>
              </w:rPr>
            </w:pPr>
            <w:r w:rsidRPr="00BE7590">
              <w:rPr>
                <w:color w:val="000000"/>
                <w:kern w:val="0"/>
                <w:sz w:val="21"/>
                <w:szCs w:val="21"/>
              </w:rPr>
              <w:t>学生姓名</w:t>
            </w:r>
          </w:p>
        </w:tc>
        <w:tc>
          <w:tcPr>
            <w:tcW w:w="299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7250CC60" w14:textId="77777777" w:rsidR="00DE1CF2" w:rsidRPr="00BE7590" w:rsidRDefault="00DE1CF2" w:rsidP="005054D9">
            <w:pPr>
              <w:widowControl/>
              <w:spacing w:beforeLines="0" w:before="0" w:afterLines="0" w:after="0" w:line="270" w:lineRule="atLeast"/>
              <w:ind w:firstLineChars="0" w:firstLine="0"/>
              <w:jc w:val="center"/>
              <w:rPr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152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20BD60F5" w14:textId="77777777" w:rsidR="00DE1CF2" w:rsidRPr="00BE7590" w:rsidRDefault="00DE1CF2" w:rsidP="005054D9">
            <w:pPr>
              <w:widowControl/>
              <w:spacing w:beforeLines="0" w:before="0" w:afterLines="0" w:after="0" w:line="270" w:lineRule="atLeast"/>
              <w:ind w:firstLineChars="0" w:firstLine="0"/>
              <w:jc w:val="center"/>
              <w:rPr>
                <w:color w:val="000000"/>
                <w:kern w:val="0"/>
                <w:sz w:val="21"/>
                <w:szCs w:val="21"/>
              </w:rPr>
            </w:pPr>
            <w:r w:rsidRPr="00BE7590">
              <w:rPr>
                <w:color w:val="000000"/>
                <w:kern w:val="0"/>
                <w:sz w:val="21"/>
                <w:szCs w:val="21"/>
              </w:rPr>
              <w:t>学</w:t>
            </w:r>
            <w:r w:rsidRPr="00BE7590">
              <w:rPr>
                <w:color w:val="000000"/>
                <w:kern w:val="0"/>
                <w:sz w:val="21"/>
                <w:szCs w:val="21"/>
              </w:rPr>
              <w:t xml:space="preserve">    </w:t>
            </w:r>
            <w:r w:rsidRPr="00BE7590">
              <w:rPr>
                <w:color w:val="000000"/>
                <w:kern w:val="0"/>
                <w:sz w:val="21"/>
                <w:szCs w:val="21"/>
              </w:rPr>
              <w:t>号</w:t>
            </w:r>
          </w:p>
        </w:tc>
        <w:tc>
          <w:tcPr>
            <w:tcW w:w="2840" w:type="dxa"/>
            <w:gridSpan w:val="2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1C3D6801" w14:textId="77777777" w:rsidR="00DE1CF2" w:rsidRPr="00BE7590" w:rsidRDefault="00DE1CF2" w:rsidP="005054D9">
            <w:pPr>
              <w:widowControl/>
              <w:spacing w:beforeLines="0" w:before="0" w:afterLines="0" w:after="0" w:line="270" w:lineRule="atLeast"/>
              <w:ind w:firstLineChars="0" w:firstLine="0"/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</w:tr>
      <w:tr w:rsidR="00DE1CF2" w:rsidRPr="00BE7590" w14:paraId="4FBCC398" w14:textId="77777777" w:rsidTr="00C13B10">
        <w:trPr>
          <w:trHeight w:val="536"/>
          <w:jc w:val="center"/>
        </w:trPr>
        <w:tc>
          <w:tcPr>
            <w:tcW w:w="191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14CF5E" w14:textId="77777777" w:rsidR="00DE1CF2" w:rsidRPr="00BE7590" w:rsidRDefault="00DE1CF2" w:rsidP="005054D9">
            <w:pPr>
              <w:widowControl/>
              <w:spacing w:beforeLines="0" w:before="0" w:afterLines="0" w:after="0" w:line="270" w:lineRule="atLeast"/>
              <w:ind w:firstLineChars="0" w:firstLine="0"/>
              <w:jc w:val="center"/>
              <w:rPr>
                <w:color w:val="000000"/>
                <w:kern w:val="0"/>
                <w:sz w:val="21"/>
                <w:szCs w:val="21"/>
              </w:rPr>
            </w:pPr>
            <w:r w:rsidRPr="00BE7590">
              <w:rPr>
                <w:color w:val="000000"/>
                <w:kern w:val="0"/>
                <w:sz w:val="21"/>
                <w:szCs w:val="21"/>
              </w:rPr>
              <w:t>专</w:t>
            </w:r>
            <w:r w:rsidRPr="00BE7590">
              <w:rPr>
                <w:color w:val="000000"/>
                <w:kern w:val="0"/>
                <w:sz w:val="21"/>
                <w:szCs w:val="21"/>
              </w:rPr>
              <w:t xml:space="preserve">    </w:t>
            </w:r>
            <w:r w:rsidRPr="00BE7590">
              <w:rPr>
                <w:color w:val="000000"/>
                <w:kern w:val="0"/>
                <w:sz w:val="21"/>
                <w:szCs w:val="21"/>
              </w:rPr>
              <w:t>业</w:t>
            </w:r>
          </w:p>
        </w:tc>
        <w:tc>
          <w:tcPr>
            <w:tcW w:w="29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006437F9" w14:textId="77777777" w:rsidR="00DE1CF2" w:rsidRPr="00BE7590" w:rsidRDefault="00DE1CF2" w:rsidP="005054D9">
            <w:pPr>
              <w:widowControl/>
              <w:spacing w:beforeLines="0" w:before="0" w:afterLines="0" w:after="0" w:line="270" w:lineRule="atLeast"/>
              <w:ind w:firstLineChars="0" w:firstLine="0"/>
              <w:jc w:val="center"/>
              <w:rPr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15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1FC3F173" w14:textId="77777777" w:rsidR="00DE1CF2" w:rsidRPr="00BE7590" w:rsidRDefault="00DE1CF2" w:rsidP="005054D9">
            <w:pPr>
              <w:widowControl/>
              <w:spacing w:beforeLines="0" w:before="0" w:afterLines="0" w:after="0" w:line="270" w:lineRule="atLeast"/>
              <w:ind w:firstLineChars="0" w:firstLine="0"/>
              <w:jc w:val="center"/>
              <w:rPr>
                <w:color w:val="000000"/>
                <w:kern w:val="0"/>
                <w:sz w:val="21"/>
                <w:szCs w:val="21"/>
              </w:rPr>
            </w:pPr>
            <w:r w:rsidRPr="00BE7590">
              <w:rPr>
                <w:color w:val="000000"/>
                <w:kern w:val="0"/>
                <w:sz w:val="21"/>
                <w:szCs w:val="21"/>
              </w:rPr>
              <w:t>答辩日期</w:t>
            </w:r>
          </w:p>
        </w:tc>
        <w:tc>
          <w:tcPr>
            <w:tcW w:w="2840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3B127FC7" w14:textId="77777777" w:rsidR="00DE1CF2" w:rsidRPr="00BE7590" w:rsidRDefault="00DE1CF2" w:rsidP="005054D9">
            <w:pPr>
              <w:widowControl/>
              <w:spacing w:beforeLines="0" w:before="0" w:afterLines="0" w:after="0" w:line="270" w:lineRule="atLeast"/>
              <w:ind w:firstLineChars="0" w:firstLine="0"/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</w:tr>
      <w:tr w:rsidR="00DE1CF2" w:rsidRPr="00BE7590" w14:paraId="34DC6FE4" w14:textId="77777777" w:rsidTr="00C13B10">
        <w:trPr>
          <w:trHeight w:val="536"/>
          <w:jc w:val="center"/>
        </w:trPr>
        <w:tc>
          <w:tcPr>
            <w:tcW w:w="191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A870F1" w14:textId="77777777" w:rsidR="00DE1CF2" w:rsidRPr="00BE7590" w:rsidRDefault="00DE1CF2" w:rsidP="005054D9">
            <w:pPr>
              <w:widowControl/>
              <w:spacing w:beforeLines="0" w:before="0" w:afterLines="0" w:after="0" w:line="270" w:lineRule="atLeast"/>
              <w:ind w:firstLineChars="0" w:firstLine="0"/>
              <w:jc w:val="center"/>
              <w:rPr>
                <w:color w:val="000000"/>
                <w:kern w:val="0"/>
                <w:sz w:val="21"/>
                <w:szCs w:val="21"/>
              </w:rPr>
            </w:pPr>
            <w:r w:rsidRPr="00BE7590">
              <w:rPr>
                <w:color w:val="000000"/>
                <w:kern w:val="0"/>
                <w:sz w:val="21"/>
                <w:szCs w:val="21"/>
              </w:rPr>
              <w:t>指导教师</w:t>
            </w:r>
          </w:p>
        </w:tc>
        <w:tc>
          <w:tcPr>
            <w:tcW w:w="29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34019568" w14:textId="77777777" w:rsidR="00DE1CF2" w:rsidRPr="00BE7590" w:rsidRDefault="00DE1CF2" w:rsidP="005054D9">
            <w:pPr>
              <w:widowControl/>
              <w:spacing w:beforeLines="0" w:before="0" w:afterLines="0" w:after="0" w:line="270" w:lineRule="atLeast"/>
              <w:ind w:firstLineChars="0" w:firstLine="0"/>
              <w:jc w:val="center"/>
              <w:rPr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152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3BCD980A" w14:textId="77777777" w:rsidR="00DE1CF2" w:rsidRPr="00BE7590" w:rsidRDefault="00DE1CF2" w:rsidP="005054D9">
            <w:pPr>
              <w:widowControl/>
              <w:spacing w:beforeLines="0" w:before="0" w:afterLines="0" w:after="0" w:line="270" w:lineRule="atLeast"/>
              <w:ind w:firstLineChars="0" w:firstLine="0"/>
              <w:jc w:val="center"/>
              <w:rPr>
                <w:color w:val="000000"/>
                <w:kern w:val="0"/>
                <w:sz w:val="21"/>
                <w:szCs w:val="21"/>
              </w:rPr>
            </w:pPr>
            <w:r w:rsidRPr="00BE7590">
              <w:rPr>
                <w:color w:val="000000"/>
                <w:kern w:val="0"/>
                <w:sz w:val="21"/>
                <w:szCs w:val="21"/>
              </w:rPr>
              <w:t>职</w:t>
            </w:r>
            <w:r w:rsidRPr="00BE7590">
              <w:rPr>
                <w:color w:val="000000"/>
                <w:kern w:val="0"/>
                <w:sz w:val="21"/>
                <w:szCs w:val="21"/>
              </w:rPr>
              <w:t xml:space="preserve">   </w:t>
            </w:r>
            <w:r w:rsidRPr="00BE7590">
              <w:rPr>
                <w:color w:val="000000"/>
                <w:kern w:val="0"/>
                <w:sz w:val="21"/>
                <w:szCs w:val="21"/>
              </w:rPr>
              <w:t>称</w:t>
            </w:r>
          </w:p>
        </w:tc>
        <w:tc>
          <w:tcPr>
            <w:tcW w:w="2840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594E88A1" w14:textId="77777777" w:rsidR="00DE1CF2" w:rsidRPr="00BE7590" w:rsidRDefault="00DE1CF2" w:rsidP="005054D9">
            <w:pPr>
              <w:widowControl/>
              <w:spacing w:beforeLines="0" w:before="0" w:afterLines="0" w:after="0" w:line="240" w:lineRule="auto"/>
              <w:ind w:firstLineChars="0" w:firstLine="0"/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</w:tr>
      <w:tr w:rsidR="00DE1CF2" w:rsidRPr="00BE7590" w14:paraId="5B7D7BF1" w14:textId="77777777" w:rsidTr="00C13B10">
        <w:trPr>
          <w:trHeight w:val="536"/>
          <w:jc w:val="center"/>
        </w:trPr>
        <w:tc>
          <w:tcPr>
            <w:tcW w:w="191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BD4AC9" w14:textId="77777777" w:rsidR="00DE1CF2" w:rsidRPr="00BE7590" w:rsidRDefault="0026747B" w:rsidP="0026747B">
            <w:pPr>
              <w:widowControl/>
              <w:spacing w:beforeLines="0" w:before="0" w:afterLines="0" w:after="0" w:line="270" w:lineRule="atLeast"/>
              <w:ind w:firstLineChars="0" w:firstLine="0"/>
              <w:jc w:val="center"/>
              <w:rPr>
                <w:color w:val="000000"/>
                <w:kern w:val="0"/>
                <w:sz w:val="21"/>
                <w:szCs w:val="21"/>
              </w:rPr>
            </w:pPr>
            <w:r w:rsidRPr="00BE7590">
              <w:rPr>
                <w:color w:val="000000"/>
                <w:kern w:val="0"/>
                <w:sz w:val="21"/>
                <w:szCs w:val="21"/>
              </w:rPr>
              <w:t>论文</w:t>
            </w:r>
            <w:r w:rsidR="00DE1CF2" w:rsidRPr="00BE7590">
              <w:rPr>
                <w:color w:val="000000"/>
                <w:kern w:val="0"/>
                <w:sz w:val="21"/>
                <w:szCs w:val="21"/>
              </w:rPr>
              <w:t>（</w:t>
            </w:r>
            <w:r w:rsidRPr="00BE7590">
              <w:rPr>
                <w:color w:val="000000"/>
                <w:kern w:val="0"/>
                <w:sz w:val="21"/>
                <w:szCs w:val="21"/>
              </w:rPr>
              <w:t>设计</w:t>
            </w:r>
            <w:r w:rsidR="00DE1CF2" w:rsidRPr="00BE7590">
              <w:rPr>
                <w:color w:val="000000"/>
                <w:kern w:val="0"/>
                <w:sz w:val="21"/>
                <w:szCs w:val="21"/>
              </w:rPr>
              <w:t>）题目</w:t>
            </w:r>
          </w:p>
        </w:tc>
        <w:tc>
          <w:tcPr>
            <w:tcW w:w="7363" w:type="dxa"/>
            <w:gridSpan w:val="4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03EAA30A" w14:textId="77777777" w:rsidR="00DE1CF2" w:rsidRPr="00BE7590" w:rsidRDefault="00DE1CF2" w:rsidP="005054D9">
            <w:pPr>
              <w:widowControl/>
              <w:spacing w:beforeLines="0" w:before="0" w:afterLines="0" w:after="0" w:line="270" w:lineRule="atLeast"/>
              <w:ind w:firstLineChars="0" w:firstLine="0"/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</w:tr>
      <w:tr w:rsidR="00DE1CF2" w:rsidRPr="00BE7590" w14:paraId="708CBE7A" w14:textId="77777777" w:rsidTr="00C13B10">
        <w:trPr>
          <w:trHeight w:val="3883"/>
          <w:jc w:val="center"/>
        </w:trPr>
        <w:tc>
          <w:tcPr>
            <w:tcW w:w="9282" w:type="dxa"/>
            <w:gridSpan w:val="5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08A710" w14:textId="77777777" w:rsidR="00DE1CF2" w:rsidRPr="00BE7590" w:rsidRDefault="00DE1CF2" w:rsidP="00D879F8">
            <w:pPr>
              <w:widowControl/>
              <w:spacing w:beforeLines="50" w:before="120" w:afterLines="50" w:after="120"/>
              <w:ind w:firstLineChars="50" w:firstLine="105"/>
              <w:jc w:val="left"/>
              <w:rPr>
                <w:color w:val="000000"/>
                <w:kern w:val="0"/>
                <w:sz w:val="21"/>
                <w:szCs w:val="21"/>
              </w:rPr>
            </w:pPr>
            <w:r w:rsidRPr="00BE7590">
              <w:rPr>
                <w:color w:val="000000"/>
                <w:kern w:val="0"/>
                <w:sz w:val="21"/>
                <w:szCs w:val="21"/>
              </w:rPr>
              <w:t>答辩评语：</w:t>
            </w:r>
          </w:p>
          <w:p w14:paraId="7EFDFAD5" w14:textId="77777777" w:rsidR="00DE1CF2" w:rsidRPr="00BE7590" w:rsidRDefault="00DE1CF2" w:rsidP="00D879F8">
            <w:pPr>
              <w:widowControl/>
              <w:spacing w:beforeLines="50" w:before="120" w:afterLines="50" w:after="120"/>
              <w:ind w:firstLineChars="50" w:firstLine="105"/>
              <w:jc w:val="left"/>
              <w:rPr>
                <w:color w:val="000000"/>
                <w:kern w:val="0"/>
                <w:sz w:val="21"/>
                <w:szCs w:val="21"/>
              </w:rPr>
            </w:pPr>
          </w:p>
        </w:tc>
      </w:tr>
      <w:tr w:rsidR="00DE1CF2" w:rsidRPr="00BE7590" w14:paraId="446D3A2B" w14:textId="77777777" w:rsidTr="00C13B10">
        <w:trPr>
          <w:trHeight w:val="3415"/>
          <w:jc w:val="center"/>
        </w:trPr>
        <w:tc>
          <w:tcPr>
            <w:tcW w:w="9282" w:type="dxa"/>
            <w:gridSpan w:val="5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744D52" w14:textId="77777777" w:rsidR="00DE1CF2" w:rsidRPr="00BE7590" w:rsidRDefault="00DE1CF2" w:rsidP="00FC7B8A">
            <w:pPr>
              <w:widowControl/>
              <w:spacing w:beforeLines="50" w:before="120" w:afterLines="50" w:after="120"/>
              <w:ind w:firstLineChars="50" w:firstLine="105"/>
              <w:jc w:val="left"/>
              <w:rPr>
                <w:color w:val="000000"/>
                <w:kern w:val="0"/>
                <w:sz w:val="21"/>
                <w:szCs w:val="21"/>
              </w:rPr>
            </w:pPr>
            <w:r w:rsidRPr="00BE7590">
              <w:rPr>
                <w:color w:val="000000"/>
                <w:kern w:val="0"/>
                <w:sz w:val="21"/>
                <w:szCs w:val="21"/>
              </w:rPr>
              <w:t>优秀评语：</w:t>
            </w:r>
          </w:p>
          <w:p w14:paraId="22C73E7F" w14:textId="77777777" w:rsidR="00DE1CF2" w:rsidRDefault="00DE1CF2" w:rsidP="00FC7B8A">
            <w:pPr>
              <w:widowControl/>
              <w:spacing w:beforeLines="50" w:before="120" w:afterLines="50" w:after="120"/>
              <w:ind w:firstLineChars="50" w:firstLine="105"/>
              <w:jc w:val="left"/>
              <w:rPr>
                <w:color w:val="000000"/>
                <w:kern w:val="0"/>
                <w:sz w:val="21"/>
                <w:szCs w:val="21"/>
              </w:rPr>
            </w:pPr>
          </w:p>
          <w:p w14:paraId="50B563B4" w14:textId="77777777" w:rsidR="00E514C4" w:rsidRDefault="00E514C4" w:rsidP="00FC7B8A">
            <w:pPr>
              <w:widowControl/>
              <w:spacing w:beforeLines="50" w:before="120" w:afterLines="50" w:after="120"/>
              <w:ind w:firstLineChars="50" w:firstLine="105"/>
              <w:jc w:val="left"/>
              <w:rPr>
                <w:color w:val="000000"/>
                <w:kern w:val="0"/>
                <w:sz w:val="21"/>
                <w:szCs w:val="21"/>
              </w:rPr>
            </w:pPr>
          </w:p>
          <w:p w14:paraId="59BEDADD" w14:textId="77777777" w:rsidR="00E514C4" w:rsidRDefault="00E514C4" w:rsidP="00FC7B8A">
            <w:pPr>
              <w:widowControl/>
              <w:spacing w:beforeLines="50" w:before="120" w:afterLines="50" w:after="120"/>
              <w:ind w:firstLineChars="50" w:firstLine="105"/>
              <w:jc w:val="left"/>
              <w:rPr>
                <w:color w:val="000000"/>
                <w:kern w:val="0"/>
                <w:sz w:val="21"/>
                <w:szCs w:val="21"/>
              </w:rPr>
            </w:pPr>
          </w:p>
          <w:p w14:paraId="09DF2E66" w14:textId="77777777" w:rsidR="00E514C4" w:rsidRDefault="00E514C4" w:rsidP="00FC7B8A">
            <w:pPr>
              <w:widowControl/>
              <w:spacing w:beforeLines="50" w:before="120" w:afterLines="50" w:after="120"/>
              <w:ind w:firstLineChars="50" w:firstLine="105"/>
              <w:jc w:val="left"/>
              <w:rPr>
                <w:color w:val="000000"/>
                <w:kern w:val="0"/>
                <w:sz w:val="21"/>
                <w:szCs w:val="21"/>
              </w:rPr>
            </w:pPr>
          </w:p>
          <w:p w14:paraId="5203B7ED" w14:textId="77777777" w:rsidR="00E514C4" w:rsidRDefault="00E514C4" w:rsidP="00FC7B8A">
            <w:pPr>
              <w:widowControl/>
              <w:spacing w:beforeLines="50" w:before="120" w:afterLines="50" w:after="120"/>
              <w:ind w:firstLineChars="50" w:firstLine="105"/>
              <w:jc w:val="left"/>
              <w:rPr>
                <w:color w:val="000000"/>
                <w:kern w:val="0"/>
                <w:sz w:val="21"/>
                <w:szCs w:val="21"/>
              </w:rPr>
            </w:pPr>
          </w:p>
          <w:p w14:paraId="73B3D3C4" w14:textId="77777777" w:rsidR="00E514C4" w:rsidRDefault="00E514C4" w:rsidP="00FC7B8A">
            <w:pPr>
              <w:widowControl/>
              <w:spacing w:beforeLines="50" w:before="120" w:afterLines="50" w:after="120"/>
              <w:ind w:firstLineChars="50" w:firstLine="105"/>
              <w:jc w:val="left"/>
              <w:rPr>
                <w:color w:val="000000"/>
                <w:kern w:val="0"/>
                <w:sz w:val="21"/>
                <w:szCs w:val="21"/>
              </w:rPr>
            </w:pPr>
          </w:p>
          <w:p w14:paraId="54CFE9C8" w14:textId="77777777" w:rsidR="00E514C4" w:rsidRDefault="00E514C4" w:rsidP="00FC7B8A">
            <w:pPr>
              <w:widowControl/>
              <w:spacing w:beforeLines="50" w:before="120" w:afterLines="50" w:after="120"/>
              <w:ind w:firstLineChars="50" w:firstLine="105"/>
              <w:jc w:val="left"/>
              <w:rPr>
                <w:color w:val="000000"/>
                <w:kern w:val="0"/>
                <w:sz w:val="21"/>
                <w:szCs w:val="21"/>
              </w:rPr>
            </w:pPr>
          </w:p>
          <w:p w14:paraId="474886EE" w14:textId="77777777" w:rsidR="00E514C4" w:rsidRPr="00BE7590" w:rsidRDefault="00E514C4" w:rsidP="00E514C4">
            <w:pPr>
              <w:widowControl/>
              <w:spacing w:beforeLines="50" w:before="120" w:afterLines="50" w:after="120"/>
              <w:ind w:firstLineChars="0" w:firstLine="0"/>
              <w:jc w:val="left"/>
              <w:rPr>
                <w:color w:val="000000"/>
                <w:kern w:val="0"/>
                <w:sz w:val="21"/>
                <w:szCs w:val="21"/>
              </w:rPr>
            </w:pPr>
          </w:p>
        </w:tc>
      </w:tr>
      <w:tr w:rsidR="00DE1CF2" w:rsidRPr="00BE7590" w14:paraId="675F4464" w14:textId="77777777" w:rsidTr="00C13B10">
        <w:trPr>
          <w:trHeight w:val="570"/>
          <w:jc w:val="center"/>
        </w:trPr>
        <w:tc>
          <w:tcPr>
            <w:tcW w:w="4914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5D5811" w14:textId="77777777" w:rsidR="00DE1CF2" w:rsidRPr="00BE7590" w:rsidRDefault="00DE1CF2" w:rsidP="00FC7B8A">
            <w:pPr>
              <w:widowControl/>
              <w:spacing w:beforeLines="50" w:before="120" w:afterLines="50" w:after="120"/>
              <w:ind w:firstLineChars="0" w:firstLine="50"/>
              <w:jc w:val="left"/>
              <w:rPr>
                <w:color w:val="000000"/>
                <w:kern w:val="0"/>
                <w:sz w:val="18"/>
                <w:szCs w:val="18"/>
              </w:rPr>
            </w:pPr>
            <w:r w:rsidRPr="00BE7590">
              <w:rPr>
                <w:color w:val="000000"/>
                <w:kern w:val="0"/>
                <w:sz w:val="21"/>
                <w:szCs w:val="21"/>
              </w:rPr>
              <w:t>是否通过答辩</w:t>
            </w:r>
            <w:r w:rsidRPr="00BE7590">
              <w:rPr>
                <w:rFonts w:hAnsi="宋体"/>
                <w:color w:val="000000"/>
                <w:kern w:val="0"/>
                <w:sz w:val="21"/>
                <w:szCs w:val="21"/>
              </w:rPr>
              <w:t>：</w:t>
            </w:r>
            <w:r w:rsidRPr="00BE7590">
              <w:rPr>
                <w:color w:val="000000"/>
                <w:kern w:val="0"/>
                <w:sz w:val="21"/>
                <w:szCs w:val="21"/>
              </w:rPr>
              <w:t xml:space="preserve">    </w:t>
            </w:r>
            <w:r w:rsidRPr="00714AB9">
              <w:rPr>
                <w:rFonts w:ascii="宋体" w:hAnsi="宋体"/>
                <w:color w:val="000000"/>
                <w:kern w:val="0"/>
                <w:sz w:val="21"/>
                <w:szCs w:val="21"/>
              </w:rPr>
              <w:t>□通过      □不通过</w:t>
            </w:r>
          </w:p>
        </w:tc>
        <w:tc>
          <w:tcPr>
            <w:tcW w:w="4368" w:type="dxa"/>
            <w:gridSpan w:val="3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710852D9" w14:textId="77777777" w:rsidR="00DE1CF2" w:rsidRPr="00BE7590" w:rsidRDefault="00DE1CF2" w:rsidP="00FC7B8A">
            <w:pPr>
              <w:widowControl/>
              <w:spacing w:beforeLines="50" w:before="120" w:afterLines="50" w:after="120"/>
              <w:ind w:firstLineChars="50" w:firstLine="105"/>
              <w:jc w:val="left"/>
              <w:rPr>
                <w:color w:val="000000"/>
                <w:kern w:val="0"/>
                <w:sz w:val="18"/>
                <w:szCs w:val="18"/>
              </w:rPr>
            </w:pPr>
            <w:r w:rsidRPr="00BE7590">
              <w:rPr>
                <w:color w:val="000000"/>
                <w:kern w:val="0"/>
                <w:sz w:val="21"/>
                <w:szCs w:val="21"/>
              </w:rPr>
              <w:t>答辩成绩：</w:t>
            </w:r>
          </w:p>
        </w:tc>
      </w:tr>
      <w:tr w:rsidR="00DE1CF2" w:rsidRPr="00BE7590" w14:paraId="7B25BBDF" w14:textId="77777777" w:rsidTr="00C13B10">
        <w:trPr>
          <w:trHeight w:val="570"/>
          <w:jc w:val="center"/>
        </w:trPr>
        <w:tc>
          <w:tcPr>
            <w:tcW w:w="4914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4" w:space="0" w:color="auto"/>
            </w:tcBorders>
            <w:vAlign w:val="center"/>
          </w:tcPr>
          <w:p w14:paraId="4CCFB061" w14:textId="77777777" w:rsidR="00DE1CF2" w:rsidRPr="00BE7590" w:rsidRDefault="00DE1CF2" w:rsidP="002F3D7E">
            <w:pPr>
              <w:widowControl/>
              <w:spacing w:beforeLines="50" w:before="120" w:afterLines="50" w:after="120"/>
              <w:ind w:firstLineChars="0" w:firstLine="50"/>
              <w:jc w:val="left"/>
              <w:rPr>
                <w:color w:val="000000"/>
                <w:kern w:val="0"/>
                <w:sz w:val="21"/>
                <w:szCs w:val="21"/>
              </w:rPr>
            </w:pPr>
            <w:r w:rsidRPr="00BE7590">
              <w:rPr>
                <w:color w:val="000000"/>
                <w:kern w:val="0"/>
                <w:sz w:val="21"/>
                <w:szCs w:val="21"/>
              </w:rPr>
              <w:t>答辩</w:t>
            </w:r>
            <w:r w:rsidR="002F3D7E">
              <w:rPr>
                <w:rFonts w:hint="eastAsia"/>
                <w:color w:val="000000"/>
                <w:kern w:val="0"/>
                <w:sz w:val="21"/>
                <w:szCs w:val="21"/>
              </w:rPr>
              <w:t>委员会主任</w:t>
            </w:r>
            <w:r w:rsidRPr="00BE7590">
              <w:rPr>
                <w:color w:val="000000"/>
                <w:kern w:val="0"/>
                <w:sz w:val="21"/>
                <w:szCs w:val="21"/>
              </w:rPr>
              <w:t>签字：</w:t>
            </w:r>
          </w:p>
        </w:tc>
        <w:tc>
          <w:tcPr>
            <w:tcW w:w="4368" w:type="dxa"/>
            <w:gridSpan w:val="3"/>
            <w:vMerge w:val="restart"/>
            <w:tcBorders>
              <w:top w:val="nil"/>
              <w:left w:val="single" w:sz="4" w:space="0" w:color="auto"/>
              <w:right w:val="single" w:sz="6" w:space="0" w:color="000000"/>
            </w:tcBorders>
          </w:tcPr>
          <w:p w14:paraId="56AE6356" w14:textId="77777777" w:rsidR="00DE1CF2" w:rsidRPr="00BE7590" w:rsidRDefault="00DE1CF2" w:rsidP="002F3D7E">
            <w:pPr>
              <w:widowControl/>
              <w:spacing w:beforeLines="50" w:before="120" w:afterLines="50" w:after="120"/>
              <w:ind w:firstLineChars="50" w:firstLine="105"/>
              <w:jc w:val="left"/>
              <w:rPr>
                <w:color w:val="000000"/>
                <w:kern w:val="0"/>
                <w:sz w:val="21"/>
                <w:szCs w:val="21"/>
              </w:rPr>
            </w:pPr>
            <w:r w:rsidRPr="00BE7590">
              <w:rPr>
                <w:color w:val="000000"/>
                <w:kern w:val="0"/>
                <w:sz w:val="21"/>
                <w:szCs w:val="21"/>
              </w:rPr>
              <w:t>答辩</w:t>
            </w:r>
            <w:r w:rsidR="002F3D7E">
              <w:rPr>
                <w:rFonts w:hint="eastAsia"/>
                <w:color w:val="000000"/>
                <w:kern w:val="0"/>
                <w:sz w:val="21"/>
                <w:szCs w:val="21"/>
              </w:rPr>
              <w:t>委员会</w:t>
            </w:r>
            <w:r w:rsidRPr="00BE7590">
              <w:rPr>
                <w:color w:val="000000"/>
                <w:kern w:val="0"/>
                <w:sz w:val="21"/>
                <w:szCs w:val="21"/>
              </w:rPr>
              <w:t>成员</w:t>
            </w:r>
            <w:r w:rsidR="00F6324C">
              <w:rPr>
                <w:rFonts w:hint="eastAsia"/>
                <w:color w:val="000000"/>
                <w:kern w:val="0"/>
                <w:sz w:val="21"/>
                <w:szCs w:val="21"/>
              </w:rPr>
              <w:t>签字</w:t>
            </w:r>
            <w:r w:rsidRPr="00BE7590">
              <w:rPr>
                <w:color w:val="000000"/>
                <w:kern w:val="0"/>
                <w:sz w:val="21"/>
                <w:szCs w:val="21"/>
              </w:rPr>
              <w:t>：</w:t>
            </w:r>
          </w:p>
        </w:tc>
      </w:tr>
      <w:tr w:rsidR="00DE1CF2" w:rsidRPr="00BE7590" w14:paraId="72EF7CE9" w14:textId="77777777" w:rsidTr="00C13B10">
        <w:trPr>
          <w:trHeight w:val="570"/>
          <w:jc w:val="center"/>
        </w:trPr>
        <w:tc>
          <w:tcPr>
            <w:tcW w:w="4914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4" w:space="0" w:color="auto"/>
            </w:tcBorders>
            <w:vAlign w:val="center"/>
          </w:tcPr>
          <w:p w14:paraId="71A54DD9" w14:textId="77777777" w:rsidR="00DE1CF2" w:rsidRPr="00BE7590" w:rsidRDefault="00DE1CF2" w:rsidP="00FC7B8A">
            <w:pPr>
              <w:widowControl/>
              <w:spacing w:beforeLines="50" w:before="120" w:afterLines="50" w:after="120"/>
              <w:ind w:firstLineChars="0" w:firstLine="50"/>
              <w:jc w:val="left"/>
              <w:rPr>
                <w:color w:val="000000"/>
                <w:kern w:val="0"/>
                <w:sz w:val="18"/>
                <w:szCs w:val="18"/>
              </w:rPr>
            </w:pPr>
            <w:r w:rsidRPr="00BE7590">
              <w:rPr>
                <w:color w:val="000000"/>
                <w:kern w:val="0"/>
                <w:sz w:val="21"/>
                <w:szCs w:val="21"/>
              </w:rPr>
              <w:t>答辩秘书签字：</w:t>
            </w:r>
          </w:p>
        </w:tc>
        <w:tc>
          <w:tcPr>
            <w:tcW w:w="4368" w:type="dxa"/>
            <w:gridSpan w:val="3"/>
            <w:vMerge/>
            <w:tcBorders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6DA87723" w14:textId="77777777" w:rsidR="00DE1CF2" w:rsidRPr="00BE7590" w:rsidRDefault="00DE1CF2" w:rsidP="005054D9">
            <w:pPr>
              <w:widowControl/>
              <w:spacing w:beforeLines="0" w:before="0" w:afterLines="0" w:after="0" w:line="270" w:lineRule="atLeast"/>
              <w:ind w:firstLineChars="0" w:firstLine="0"/>
              <w:jc w:val="left"/>
              <w:rPr>
                <w:color w:val="000000"/>
                <w:kern w:val="0"/>
                <w:sz w:val="18"/>
                <w:szCs w:val="18"/>
              </w:rPr>
            </w:pPr>
          </w:p>
        </w:tc>
      </w:tr>
      <w:tr w:rsidR="00DE1CF2" w:rsidRPr="00BE7590" w14:paraId="293630F6" w14:textId="77777777" w:rsidTr="00C13B10">
        <w:trPr>
          <w:trHeight w:val="355"/>
          <w:jc w:val="center"/>
        </w:trPr>
        <w:tc>
          <w:tcPr>
            <w:tcW w:w="9282" w:type="dxa"/>
            <w:gridSpan w:val="5"/>
            <w:tcBorders>
              <w:top w:val="nil"/>
              <w:bottom w:val="single" w:sz="6" w:space="0" w:color="000000"/>
            </w:tcBorders>
            <w:vAlign w:val="center"/>
          </w:tcPr>
          <w:p w14:paraId="6897F8F1" w14:textId="77777777" w:rsidR="00DE1CF2" w:rsidRPr="00BE7590" w:rsidRDefault="00DE1CF2" w:rsidP="005054D9">
            <w:pPr>
              <w:widowControl/>
              <w:spacing w:beforeLines="0" w:before="0" w:afterLines="0" w:after="0" w:line="270" w:lineRule="atLeast"/>
              <w:ind w:firstLineChars="0" w:firstLine="0"/>
              <w:jc w:val="left"/>
              <w:rPr>
                <w:color w:val="000000"/>
                <w:kern w:val="0"/>
                <w:sz w:val="21"/>
                <w:szCs w:val="21"/>
              </w:rPr>
            </w:pPr>
          </w:p>
        </w:tc>
      </w:tr>
      <w:tr w:rsidR="00DE1CF2" w:rsidRPr="00BE7590" w14:paraId="31E00E36" w14:textId="77777777" w:rsidTr="00C13B10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trHeight w:val="908"/>
          <w:jc w:val="center"/>
        </w:trPr>
        <w:tc>
          <w:tcPr>
            <w:tcW w:w="1919" w:type="dxa"/>
            <w:vAlign w:val="center"/>
          </w:tcPr>
          <w:p w14:paraId="1F010710" w14:textId="77777777" w:rsidR="00DE1CF2" w:rsidRPr="00BE7590" w:rsidRDefault="005D22F9" w:rsidP="0026747B">
            <w:pPr>
              <w:widowControl/>
              <w:spacing w:beforeLines="0" w:before="0" w:afterLines="0" w:after="0" w:line="270" w:lineRule="atLeast"/>
              <w:ind w:firstLineChars="0" w:firstLine="0"/>
              <w:jc w:val="center"/>
              <w:rPr>
                <w:rFonts w:eastAsia="黑体"/>
                <w:color w:val="000000"/>
                <w:kern w:val="0"/>
              </w:rPr>
            </w:pPr>
            <w:r>
              <w:rPr>
                <w:rFonts w:eastAsia="黑体" w:hint="eastAsia"/>
                <w:color w:val="000000"/>
                <w:kern w:val="0"/>
              </w:rPr>
              <w:t>本科</w:t>
            </w:r>
            <w:r w:rsidR="00DE1CF2" w:rsidRPr="00BE7590">
              <w:rPr>
                <w:rFonts w:eastAsia="黑体"/>
                <w:color w:val="000000"/>
                <w:kern w:val="0"/>
              </w:rPr>
              <w:t>毕业</w:t>
            </w:r>
            <w:r w:rsidR="0026747B" w:rsidRPr="00BE7590">
              <w:rPr>
                <w:rFonts w:eastAsia="黑体"/>
                <w:color w:val="000000"/>
                <w:kern w:val="0"/>
              </w:rPr>
              <w:t>论文</w:t>
            </w:r>
            <w:r w:rsidR="000223C6" w:rsidRPr="00BE7590">
              <w:rPr>
                <w:rFonts w:eastAsia="黑体"/>
                <w:color w:val="000000"/>
                <w:kern w:val="0"/>
              </w:rPr>
              <w:t>（</w:t>
            </w:r>
            <w:r w:rsidR="0026747B" w:rsidRPr="00BE7590">
              <w:rPr>
                <w:rFonts w:eastAsia="黑体"/>
                <w:color w:val="000000"/>
                <w:kern w:val="0"/>
              </w:rPr>
              <w:t>设计</w:t>
            </w:r>
            <w:r w:rsidR="000223C6" w:rsidRPr="00BE7590">
              <w:rPr>
                <w:rFonts w:eastAsia="黑体"/>
                <w:color w:val="000000"/>
                <w:kern w:val="0"/>
              </w:rPr>
              <w:t>）</w:t>
            </w:r>
            <w:r w:rsidR="00DE1CF2" w:rsidRPr="00BE7590">
              <w:rPr>
                <w:rFonts w:eastAsia="黑体"/>
                <w:color w:val="000000"/>
                <w:kern w:val="0"/>
              </w:rPr>
              <w:t>总成绩</w:t>
            </w:r>
          </w:p>
        </w:tc>
        <w:tc>
          <w:tcPr>
            <w:tcW w:w="2995" w:type="dxa"/>
            <w:vAlign w:val="center"/>
          </w:tcPr>
          <w:p w14:paraId="0578C569" w14:textId="77777777" w:rsidR="00DE1CF2" w:rsidRPr="005D22F9" w:rsidRDefault="00DE1CF2" w:rsidP="005054D9">
            <w:pPr>
              <w:widowControl/>
              <w:spacing w:beforeLines="0" w:before="0" w:afterLines="0" w:after="0" w:line="270" w:lineRule="atLeast"/>
              <w:ind w:firstLineChars="0" w:firstLine="0"/>
              <w:jc w:val="left"/>
              <w:rPr>
                <w:rFonts w:eastAsia="黑体"/>
                <w:color w:val="000000"/>
                <w:kern w:val="0"/>
              </w:rPr>
            </w:pPr>
          </w:p>
        </w:tc>
        <w:tc>
          <w:tcPr>
            <w:tcW w:w="2393" w:type="dxa"/>
            <w:gridSpan w:val="2"/>
            <w:vAlign w:val="center"/>
          </w:tcPr>
          <w:p w14:paraId="053A0366" w14:textId="77777777" w:rsidR="009934D7" w:rsidRDefault="00F25411" w:rsidP="009934D7">
            <w:pPr>
              <w:widowControl/>
              <w:spacing w:beforeLines="0" w:before="0" w:afterLines="0" w:after="0" w:line="270" w:lineRule="atLeast"/>
              <w:ind w:firstLineChars="0" w:firstLine="0"/>
              <w:jc w:val="center"/>
              <w:rPr>
                <w:rFonts w:eastAsia="黑体"/>
                <w:kern w:val="0"/>
              </w:rPr>
            </w:pPr>
            <w:r w:rsidRPr="00F25411">
              <w:rPr>
                <w:rFonts w:eastAsia="黑体" w:hint="eastAsia"/>
                <w:kern w:val="0"/>
              </w:rPr>
              <w:t>学院</w:t>
            </w:r>
            <w:r w:rsidR="009934D7">
              <w:rPr>
                <w:rFonts w:eastAsia="黑体" w:hint="eastAsia"/>
                <w:kern w:val="0"/>
              </w:rPr>
              <w:t>本科毕业论文（</w:t>
            </w:r>
            <w:r w:rsidR="009934D7">
              <w:rPr>
                <w:rFonts w:eastAsia="黑体"/>
                <w:kern w:val="0"/>
              </w:rPr>
              <w:t>设计</w:t>
            </w:r>
            <w:r w:rsidR="009934D7">
              <w:rPr>
                <w:rFonts w:eastAsia="黑体" w:hint="eastAsia"/>
                <w:kern w:val="0"/>
              </w:rPr>
              <w:t>）领导小组</w:t>
            </w:r>
          </w:p>
          <w:p w14:paraId="1DA100A7" w14:textId="77777777" w:rsidR="00DE1CF2" w:rsidRPr="00F6324C" w:rsidRDefault="009934D7" w:rsidP="009934D7">
            <w:pPr>
              <w:widowControl/>
              <w:spacing w:beforeLines="0" w:before="0" w:afterLines="0" w:after="0" w:line="270" w:lineRule="atLeast"/>
              <w:ind w:firstLineChars="0" w:firstLine="0"/>
              <w:jc w:val="center"/>
              <w:rPr>
                <w:rFonts w:eastAsia="黑体"/>
                <w:kern w:val="0"/>
              </w:rPr>
            </w:pPr>
            <w:r w:rsidRPr="00F6324C">
              <w:rPr>
                <w:rFonts w:eastAsia="黑体" w:hint="eastAsia"/>
                <w:kern w:val="0"/>
              </w:rPr>
              <w:t>组长</w:t>
            </w:r>
            <w:r w:rsidR="00DE1CF2" w:rsidRPr="00F6324C">
              <w:rPr>
                <w:rFonts w:eastAsia="黑体"/>
                <w:kern w:val="0"/>
              </w:rPr>
              <w:t>签字</w:t>
            </w:r>
          </w:p>
        </w:tc>
        <w:tc>
          <w:tcPr>
            <w:tcW w:w="1975" w:type="dxa"/>
            <w:vAlign w:val="center"/>
          </w:tcPr>
          <w:p w14:paraId="44A2BAAB" w14:textId="77777777" w:rsidR="00DE1CF2" w:rsidRPr="00BE7590" w:rsidRDefault="00DE1CF2" w:rsidP="005054D9">
            <w:pPr>
              <w:widowControl/>
              <w:spacing w:beforeLines="0" w:before="0" w:afterLines="0" w:after="0" w:line="270" w:lineRule="atLeast"/>
              <w:ind w:firstLineChars="0" w:firstLine="0"/>
              <w:jc w:val="left"/>
              <w:rPr>
                <w:rFonts w:eastAsia="黑体"/>
                <w:color w:val="000000"/>
                <w:kern w:val="0"/>
              </w:rPr>
            </w:pPr>
          </w:p>
        </w:tc>
      </w:tr>
    </w:tbl>
    <w:p w14:paraId="7B8DEA28" w14:textId="77777777" w:rsidR="002E4312" w:rsidRPr="00BE7590" w:rsidRDefault="002E4312" w:rsidP="00E8468F">
      <w:pPr>
        <w:spacing w:before="60" w:after="60"/>
        <w:ind w:firstLineChars="83" w:firstLine="199"/>
        <w:rPr>
          <w:color w:val="000000"/>
        </w:rPr>
      </w:pPr>
    </w:p>
    <w:sectPr w:rsidR="002E4312" w:rsidRPr="00BE7590" w:rsidSect="004B544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1304" w:right="1304" w:bottom="1304" w:left="1304" w:header="0" w:footer="0" w:gutter="0"/>
      <w:pgNumType w:start="1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3D467AB" w14:textId="77777777" w:rsidR="00EC3670" w:rsidRDefault="00EC3670" w:rsidP="002C5581">
      <w:pPr>
        <w:spacing w:before="60" w:after="60"/>
        <w:ind w:left="523" w:firstLine="480"/>
      </w:pPr>
      <w:r>
        <w:separator/>
      </w:r>
    </w:p>
    <w:p w14:paraId="1699E5A3" w14:textId="77777777" w:rsidR="00EC3670" w:rsidRDefault="00EC3670" w:rsidP="002C5581">
      <w:pPr>
        <w:spacing w:before="60" w:after="60"/>
        <w:ind w:left="523" w:firstLine="480"/>
      </w:pPr>
    </w:p>
    <w:p w14:paraId="290B61E0" w14:textId="77777777" w:rsidR="00EC3670" w:rsidRDefault="00EC3670" w:rsidP="002C5581">
      <w:pPr>
        <w:spacing w:before="60" w:after="60"/>
        <w:ind w:left="523" w:firstLine="480"/>
      </w:pPr>
    </w:p>
    <w:p w14:paraId="34B6A90A" w14:textId="77777777" w:rsidR="00EC3670" w:rsidRDefault="00EC3670" w:rsidP="002C5581">
      <w:pPr>
        <w:spacing w:before="60" w:after="60"/>
        <w:ind w:left="523" w:firstLine="480"/>
      </w:pPr>
    </w:p>
    <w:p w14:paraId="5E7FB63A" w14:textId="77777777" w:rsidR="00EC3670" w:rsidRDefault="00EC3670" w:rsidP="002C5581">
      <w:pPr>
        <w:spacing w:before="60" w:after="60"/>
        <w:ind w:left="523" w:firstLine="480"/>
      </w:pPr>
    </w:p>
    <w:p w14:paraId="647EC7DA" w14:textId="77777777" w:rsidR="00EC3670" w:rsidRDefault="00EC3670" w:rsidP="002C5581">
      <w:pPr>
        <w:spacing w:before="60" w:after="60"/>
        <w:ind w:left="523" w:firstLine="480"/>
      </w:pPr>
    </w:p>
    <w:p w14:paraId="6EC5EEE7" w14:textId="77777777" w:rsidR="00EC3670" w:rsidRDefault="00EC3670" w:rsidP="002C5581">
      <w:pPr>
        <w:spacing w:before="60" w:after="60"/>
        <w:ind w:left="523" w:firstLine="480"/>
      </w:pPr>
    </w:p>
    <w:p w14:paraId="3A6B05A9" w14:textId="77777777" w:rsidR="00EC3670" w:rsidRDefault="00EC3670" w:rsidP="002C5581">
      <w:pPr>
        <w:spacing w:before="60" w:after="60"/>
        <w:ind w:left="523" w:firstLine="480"/>
      </w:pPr>
    </w:p>
    <w:p w14:paraId="36C4F40B" w14:textId="77777777" w:rsidR="00EC3670" w:rsidRDefault="00EC3670" w:rsidP="002C5581">
      <w:pPr>
        <w:spacing w:before="60" w:after="60"/>
        <w:ind w:left="523" w:firstLine="480"/>
      </w:pPr>
    </w:p>
    <w:p w14:paraId="3CD3270F" w14:textId="77777777" w:rsidR="00EC3670" w:rsidRDefault="00EC3670" w:rsidP="002C5581">
      <w:pPr>
        <w:spacing w:before="60" w:after="60"/>
        <w:ind w:left="523" w:firstLine="480"/>
      </w:pPr>
    </w:p>
    <w:p w14:paraId="0B8E34DB" w14:textId="77777777" w:rsidR="00EC3670" w:rsidRDefault="00EC3670" w:rsidP="002C5581">
      <w:pPr>
        <w:spacing w:before="60" w:after="60"/>
        <w:ind w:left="523" w:firstLine="480"/>
      </w:pPr>
    </w:p>
    <w:p w14:paraId="698E7732" w14:textId="77777777" w:rsidR="00EC3670" w:rsidRDefault="00EC3670" w:rsidP="002C5581">
      <w:pPr>
        <w:spacing w:before="60" w:after="60"/>
        <w:ind w:left="523" w:firstLine="480"/>
      </w:pPr>
    </w:p>
    <w:p w14:paraId="197F9780" w14:textId="77777777" w:rsidR="00EC3670" w:rsidRDefault="00EC3670" w:rsidP="002C5581">
      <w:pPr>
        <w:spacing w:before="60" w:after="60"/>
        <w:ind w:left="523" w:firstLine="480"/>
      </w:pPr>
    </w:p>
    <w:p w14:paraId="4EE3D746" w14:textId="77777777" w:rsidR="00EC3670" w:rsidRDefault="00EC3670" w:rsidP="002C5581">
      <w:pPr>
        <w:spacing w:before="60" w:after="60"/>
        <w:ind w:left="523" w:firstLine="480"/>
      </w:pPr>
    </w:p>
    <w:p w14:paraId="15C6871A" w14:textId="77777777" w:rsidR="00EC3670" w:rsidRDefault="00EC3670" w:rsidP="002C5581">
      <w:pPr>
        <w:spacing w:before="60" w:after="60"/>
        <w:ind w:firstLine="480"/>
      </w:pPr>
    </w:p>
    <w:p w14:paraId="7C39AEC8" w14:textId="77777777" w:rsidR="00EC3670" w:rsidRDefault="00EC3670" w:rsidP="002C5581">
      <w:pPr>
        <w:spacing w:before="60" w:after="60"/>
        <w:ind w:firstLine="480"/>
      </w:pPr>
    </w:p>
    <w:p w14:paraId="4BF333A7" w14:textId="77777777" w:rsidR="00EC3670" w:rsidRDefault="00EC3670" w:rsidP="002C5581">
      <w:pPr>
        <w:spacing w:before="60" w:after="60"/>
        <w:ind w:firstLine="480"/>
      </w:pPr>
    </w:p>
  </w:endnote>
  <w:endnote w:type="continuationSeparator" w:id="0">
    <w:p w14:paraId="551E1C7B" w14:textId="77777777" w:rsidR="00EC3670" w:rsidRDefault="00EC3670" w:rsidP="002C5581">
      <w:pPr>
        <w:spacing w:before="60" w:after="60"/>
        <w:ind w:left="523" w:firstLine="480"/>
      </w:pPr>
      <w:r>
        <w:continuationSeparator/>
      </w:r>
    </w:p>
    <w:p w14:paraId="7F377CC3" w14:textId="77777777" w:rsidR="00EC3670" w:rsidRDefault="00EC3670" w:rsidP="002C5581">
      <w:pPr>
        <w:spacing w:before="60" w:after="60"/>
        <w:ind w:left="523" w:firstLine="480"/>
      </w:pPr>
    </w:p>
    <w:p w14:paraId="0EBA3C21" w14:textId="77777777" w:rsidR="00EC3670" w:rsidRDefault="00EC3670" w:rsidP="002C5581">
      <w:pPr>
        <w:spacing w:before="60" w:after="60"/>
        <w:ind w:left="523" w:firstLine="480"/>
      </w:pPr>
    </w:p>
    <w:p w14:paraId="19A1780F" w14:textId="77777777" w:rsidR="00EC3670" w:rsidRDefault="00EC3670" w:rsidP="002C5581">
      <w:pPr>
        <w:spacing w:before="60" w:after="60"/>
        <w:ind w:left="523" w:firstLine="480"/>
      </w:pPr>
    </w:p>
    <w:p w14:paraId="6287A885" w14:textId="77777777" w:rsidR="00EC3670" w:rsidRDefault="00EC3670" w:rsidP="002C5581">
      <w:pPr>
        <w:spacing w:before="60" w:after="60"/>
        <w:ind w:left="523" w:firstLine="480"/>
      </w:pPr>
    </w:p>
    <w:p w14:paraId="0958E4B0" w14:textId="77777777" w:rsidR="00EC3670" w:rsidRDefault="00EC3670" w:rsidP="002C5581">
      <w:pPr>
        <w:spacing w:before="60" w:after="60"/>
        <w:ind w:left="523" w:firstLine="480"/>
      </w:pPr>
    </w:p>
    <w:p w14:paraId="3249FCC5" w14:textId="77777777" w:rsidR="00EC3670" w:rsidRDefault="00EC3670" w:rsidP="002C5581">
      <w:pPr>
        <w:spacing w:before="60" w:after="60"/>
        <w:ind w:left="523" w:firstLine="480"/>
      </w:pPr>
    </w:p>
    <w:p w14:paraId="5B72DA52" w14:textId="77777777" w:rsidR="00EC3670" w:rsidRDefault="00EC3670" w:rsidP="002C5581">
      <w:pPr>
        <w:spacing w:before="60" w:after="60"/>
        <w:ind w:left="523" w:firstLine="480"/>
      </w:pPr>
    </w:p>
    <w:p w14:paraId="602E63F0" w14:textId="77777777" w:rsidR="00EC3670" w:rsidRDefault="00EC3670" w:rsidP="002C5581">
      <w:pPr>
        <w:spacing w:before="60" w:after="60"/>
        <w:ind w:left="523" w:firstLine="480"/>
      </w:pPr>
    </w:p>
    <w:p w14:paraId="6EBCDA75" w14:textId="77777777" w:rsidR="00EC3670" w:rsidRDefault="00EC3670" w:rsidP="002C5581">
      <w:pPr>
        <w:spacing w:before="60" w:after="60"/>
        <w:ind w:left="523" w:firstLine="480"/>
      </w:pPr>
    </w:p>
    <w:p w14:paraId="5E15A666" w14:textId="77777777" w:rsidR="00EC3670" w:rsidRDefault="00EC3670" w:rsidP="002C5581">
      <w:pPr>
        <w:spacing w:before="60" w:after="60"/>
        <w:ind w:left="523" w:firstLine="480"/>
      </w:pPr>
    </w:p>
    <w:p w14:paraId="7F9D8678" w14:textId="77777777" w:rsidR="00EC3670" w:rsidRDefault="00EC3670" w:rsidP="002C5581">
      <w:pPr>
        <w:spacing w:before="60" w:after="60"/>
        <w:ind w:left="523" w:firstLine="480"/>
      </w:pPr>
    </w:p>
    <w:p w14:paraId="593CAD9E" w14:textId="77777777" w:rsidR="00EC3670" w:rsidRDefault="00EC3670" w:rsidP="002C5581">
      <w:pPr>
        <w:spacing w:before="60" w:after="60"/>
        <w:ind w:left="523" w:firstLine="480"/>
      </w:pPr>
    </w:p>
    <w:p w14:paraId="07DD6257" w14:textId="77777777" w:rsidR="00EC3670" w:rsidRDefault="00EC3670" w:rsidP="002C5581">
      <w:pPr>
        <w:spacing w:before="60" w:after="60"/>
        <w:ind w:left="523" w:firstLine="480"/>
      </w:pPr>
    </w:p>
    <w:p w14:paraId="53125236" w14:textId="77777777" w:rsidR="00EC3670" w:rsidRDefault="00EC3670" w:rsidP="002C5581">
      <w:pPr>
        <w:spacing w:before="60" w:after="60"/>
        <w:ind w:firstLine="480"/>
      </w:pPr>
    </w:p>
    <w:p w14:paraId="00E8BAB6" w14:textId="77777777" w:rsidR="00EC3670" w:rsidRDefault="00EC3670" w:rsidP="002C5581">
      <w:pPr>
        <w:spacing w:before="60" w:after="60"/>
        <w:ind w:firstLine="480"/>
      </w:pPr>
    </w:p>
    <w:p w14:paraId="7B4F8A77" w14:textId="77777777" w:rsidR="00EC3670" w:rsidRDefault="00EC3670" w:rsidP="002C5581">
      <w:pPr>
        <w:spacing w:before="60" w:after="60"/>
        <w:ind w:firstLine="48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1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C03C7CD" w14:textId="77777777" w:rsidR="00B53BF3" w:rsidRDefault="00B53BF3" w:rsidP="00FE36FA">
    <w:pPr>
      <w:pStyle w:val="ad"/>
      <w:framePr w:wrap="around" w:vAnchor="text" w:hAnchor="margin" w:xAlign="center" w:y="1"/>
      <w:spacing w:before="60" w:after="60"/>
      <w:ind w:firstLine="360"/>
      <w:rPr>
        <w:rStyle w:val="af"/>
      </w:rPr>
    </w:pPr>
    <w:r>
      <w:rPr>
        <w:rStyle w:val="af"/>
      </w:rPr>
      <w:fldChar w:fldCharType="begin"/>
    </w:r>
    <w:r>
      <w:rPr>
        <w:rStyle w:val="af"/>
      </w:rPr>
      <w:instrText xml:space="preserve">PAGE  </w:instrText>
    </w:r>
    <w:r>
      <w:rPr>
        <w:rStyle w:val="af"/>
      </w:rPr>
      <w:fldChar w:fldCharType="end"/>
    </w:r>
  </w:p>
  <w:p w14:paraId="0814B395" w14:textId="77777777" w:rsidR="00B53BF3" w:rsidRDefault="00B53BF3" w:rsidP="002C5581">
    <w:pPr>
      <w:pStyle w:val="ad"/>
      <w:spacing w:before="60" w:after="60"/>
      <w:ind w:left="392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515FB96" w14:textId="77777777" w:rsidR="00B53BF3" w:rsidRDefault="00B53BF3" w:rsidP="005F592E">
    <w:pPr>
      <w:pStyle w:val="ad"/>
      <w:spacing w:before="60" w:after="60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8178F06" w14:textId="77777777" w:rsidR="00B53BF3" w:rsidRDefault="00B53BF3" w:rsidP="002C5581">
    <w:pPr>
      <w:pStyle w:val="ad"/>
      <w:spacing w:before="60" w:after="60"/>
      <w:ind w:left="392"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6B87822" w14:textId="77777777" w:rsidR="00EC3670" w:rsidRDefault="00EC3670" w:rsidP="002C5581">
      <w:pPr>
        <w:spacing w:before="60" w:after="60"/>
        <w:ind w:left="523" w:firstLine="480"/>
      </w:pPr>
      <w:r>
        <w:separator/>
      </w:r>
    </w:p>
    <w:p w14:paraId="3DE55B70" w14:textId="77777777" w:rsidR="00EC3670" w:rsidRDefault="00EC3670" w:rsidP="002C5581">
      <w:pPr>
        <w:spacing w:before="60" w:after="60"/>
        <w:ind w:left="523" w:firstLine="480"/>
      </w:pPr>
    </w:p>
    <w:p w14:paraId="22F19C2D" w14:textId="77777777" w:rsidR="00EC3670" w:rsidRDefault="00EC3670" w:rsidP="002C5581">
      <w:pPr>
        <w:spacing w:before="60" w:after="60"/>
        <w:ind w:left="523" w:firstLine="480"/>
      </w:pPr>
    </w:p>
    <w:p w14:paraId="2A011E93" w14:textId="77777777" w:rsidR="00EC3670" w:rsidRDefault="00EC3670" w:rsidP="002C5581">
      <w:pPr>
        <w:spacing w:before="60" w:after="60"/>
        <w:ind w:left="523" w:firstLine="480"/>
      </w:pPr>
    </w:p>
    <w:p w14:paraId="07FEB809" w14:textId="77777777" w:rsidR="00EC3670" w:rsidRDefault="00EC3670" w:rsidP="002C5581">
      <w:pPr>
        <w:spacing w:before="60" w:after="60"/>
        <w:ind w:left="523" w:firstLine="480"/>
      </w:pPr>
    </w:p>
    <w:p w14:paraId="51E6E173" w14:textId="77777777" w:rsidR="00EC3670" w:rsidRDefault="00EC3670" w:rsidP="002C5581">
      <w:pPr>
        <w:spacing w:before="60" w:after="60"/>
        <w:ind w:left="523" w:firstLine="480"/>
      </w:pPr>
    </w:p>
    <w:p w14:paraId="2163CAC0" w14:textId="77777777" w:rsidR="00EC3670" w:rsidRDefault="00EC3670" w:rsidP="002C5581">
      <w:pPr>
        <w:spacing w:before="60" w:after="60"/>
        <w:ind w:left="523" w:firstLine="480"/>
      </w:pPr>
    </w:p>
    <w:p w14:paraId="0C65F6A7" w14:textId="77777777" w:rsidR="00EC3670" w:rsidRDefault="00EC3670" w:rsidP="002C5581">
      <w:pPr>
        <w:spacing w:before="60" w:after="60"/>
        <w:ind w:left="523" w:firstLine="480"/>
      </w:pPr>
    </w:p>
    <w:p w14:paraId="3EB42269" w14:textId="77777777" w:rsidR="00EC3670" w:rsidRDefault="00EC3670" w:rsidP="002C5581">
      <w:pPr>
        <w:spacing w:before="60" w:after="60"/>
        <w:ind w:left="523" w:firstLine="480"/>
      </w:pPr>
    </w:p>
    <w:p w14:paraId="1F98E366" w14:textId="77777777" w:rsidR="00EC3670" w:rsidRDefault="00EC3670" w:rsidP="002C5581">
      <w:pPr>
        <w:spacing w:before="60" w:after="60"/>
        <w:ind w:left="523" w:firstLine="480"/>
      </w:pPr>
    </w:p>
    <w:p w14:paraId="47587DF2" w14:textId="77777777" w:rsidR="00EC3670" w:rsidRDefault="00EC3670" w:rsidP="002C5581">
      <w:pPr>
        <w:spacing w:before="60" w:after="60"/>
        <w:ind w:left="523" w:firstLine="480"/>
      </w:pPr>
    </w:p>
    <w:p w14:paraId="28E4881B" w14:textId="77777777" w:rsidR="00EC3670" w:rsidRDefault="00EC3670" w:rsidP="002C5581">
      <w:pPr>
        <w:spacing w:before="60" w:after="60"/>
        <w:ind w:left="523" w:firstLine="480"/>
      </w:pPr>
    </w:p>
    <w:p w14:paraId="62462975" w14:textId="77777777" w:rsidR="00EC3670" w:rsidRDefault="00EC3670" w:rsidP="002C5581">
      <w:pPr>
        <w:spacing w:before="60" w:after="60"/>
        <w:ind w:left="523" w:firstLine="480"/>
      </w:pPr>
    </w:p>
    <w:p w14:paraId="38B14971" w14:textId="77777777" w:rsidR="00EC3670" w:rsidRDefault="00EC3670" w:rsidP="002C5581">
      <w:pPr>
        <w:spacing w:before="60" w:after="60"/>
        <w:ind w:left="523" w:firstLine="480"/>
      </w:pPr>
    </w:p>
    <w:p w14:paraId="045B4906" w14:textId="77777777" w:rsidR="00EC3670" w:rsidRDefault="00EC3670" w:rsidP="002C5581">
      <w:pPr>
        <w:spacing w:before="60" w:after="60"/>
        <w:ind w:firstLine="480"/>
      </w:pPr>
    </w:p>
    <w:p w14:paraId="3D0D1DE8" w14:textId="77777777" w:rsidR="00EC3670" w:rsidRDefault="00EC3670" w:rsidP="002C5581">
      <w:pPr>
        <w:spacing w:before="60" w:after="60"/>
        <w:ind w:firstLine="480"/>
      </w:pPr>
    </w:p>
    <w:p w14:paraId="3B4125FF" w14:textId="77777777" w:rsidR="00EC3670" w:rsidRDefault="00EC3670" w:rsidP="002C5581">
      <w:pPr>
        <w:spacing w:before="60" w:after="60"/>
        <w:ind w:firstLine="480"/>
      </w:pPr>
    </w:p>
  </w:footnote>
  <w:footnote w:type="continuationSeparator" w:id="0">
    <w:p w14:paraId="4ADEF2DA" w14:textId="77777777" w:rsidR="00EC3670" w:rsidRDefault="00EC3670" w:rsidP="002C5581">
      <w:pPr>
        <w:spacing w:before="60" w:after="60"/>
        <w:ind w:left="523" w:firstLine="480"/>
      </w:pPr>
      <w:r>
        <w:continuationSeparator/>
      </w:r>
    </w:p>
    <w:p w14:paraId="6617842A" w14:textId="77777777" w:rsidR="00EC3670" w:rsidRDefault="00EC3670" w:rsidP="002C5581">
      <w:pPr>
        <w:spacing w:before="60" w:after="60"/>
        <w:ind w:left="523" w:firstLine="480"/>
      </w:pPr>
    </w:p>
    <w:p w14:paraId="2F361979" w14:textId="77777777" w:rsidR="00EC3670" w:rsidRDefault="00EC3670" w:rsidP="002C5581">
      <w:pPr>
        <w:spacing w:before="60" w:after="60"/>
        <w:ind w:left="523" w:firstLine="480"/>
      </w:pPr>
    </w:p>
    <w:p w14:paraId="497C051B" w14:textId="77777777" w:rsidR="00EC3670" w:rsidRDefault="00EC3670" w:rsidP="002C5581">
      <w:pPr>
        <w:spacing w:before="60" w:after="60"/>
        <w:ind w:left="523" w:firstLine="480"/>
      </w:pPr>
    </w:p>
    <w:p w14:paraId="35DCC7F5" w14:textId="77777777" w:rsidR="00EC3670" w:rsidRDefault="00EC3670" w:rsidP="002C5581">
      <w:pPr>
        <w:spacing w:before="60" w:after="60"/>
        <w:ind w:left="523" w:firstLine="480"/>
      </w:pPr>
    </w:p>
    <w:p w14:paraId="71EFD219" w14:textId="77777777" w:rsidR="00EC3670" w:rsidRDefault="00EC3670" w:rsidP="002C5581">
      <w:pPr>
        <w:spacing w:before="60" w:after="60"/>
        <w:ind w:left="523" w:firstLine="480"/>
      </w:pPr>
    </w:p>
    <w:p w14:paraId="185C0FF5" w14:textId="77777777" w:rsidR="00EC3670" w:rsidRDefault="00EC3670" w:rsidP="002C5581">
      <w:pPr>
        <w:spacing w:before="60" w:after="60"/>
        <w:ind w:left="523" w:firstLine="480"/>
      </w:pPr>
    </w:p>
    <w:p w14:paraId="1EDCDBAF" w14:textId="77777777" w:rsidR="00EC3670" w:rsidRDefault="00EC3670" w:rsidP="002C5581">
      <w:pPr>
        <w:spacing w:before="60" w:after="60"/>
        <w:ind w:left="523" w:firstLine="480"/>
      </w:pPr>
    </w:p>
    <w:p w14:paraId="19E48C76" w14:textId="77777777" w:rsidR="00EC3670" w:rsidRDefault="00EC3670" w:rsidP="002C5581">
      <w:pPr>
        <w:spacing w:before="60" w:after="60"/>
        <w:ind w:left="523" w:firstLine="480"/>
      </w:pPr>
    </w:p>
    <w:p w14:paraId="6FED5412" w14:textId="77777777" w:rsidR="00EC3670" w:rsidRDefault="00EC3670" w:rsidP="002C5581">
      <w:pPr>
        <w:spacing w:before="60" w:after="60"/>
        <w:ind w:left="523" w:firstLine="480"/>
      </w:pPr>
    </w:p>
    <w:p w14:paraId="7EBF2222" w14:textId="77777777" w:rsidR="00EC3670" w:rsidRDefault="00EC3670" w:rsidP="002C5581">
      <w:pPr>
        <w:spacing w:before="60" w:after="60"/>
        <w:ind w:left="523" w:firstLine="480"/>
      </w:pPr>
    </w:p>
    <w:p w14:paraId="058D6C44" w14:textId="77777777" w:rsidR="00EC3670" w:rsidRDefault="00EC3670" w:rsidP="002C5581">
      <w:pPr>
        <w:spacing w:before="60" w:after="60"/>
        <w:ind w:left="523" w:firstLine="480"/>
      </w:pPr>
    </w:p>
    <w:p w14:paraId="1D7F0E33" w14:textId="77777777" w:rsidR="00EC3670" w:rsidRDefault="00EC3670" w:rsidP="002C5581">
      <w:pPr>
        <w:spacing w:before="60" w:after="60"/>
        <w:ind w:left="523" w:firstLine="480"/>
      </w:pPr>
    </w:p>
    <w:p w14:paraId="2E50756C" w14:textId="77777777" w:rsidR="00EC3670" w:rsidRDefault="00EC3670" w:rsidP="002C5581">
      <w:pPr>
        <w:spacing w:before="60" w:after="60"/>
        <w:ind w:left="523" w:firstLine="480"/>
      </w:pPr>
    </w:p>
    <w:p w14:paraId="5FB5813B" w14:textId="77777777" w:rsidR="00EC3670" w:rsidRDefault="00EC3670" w:rsidP="002C5581">
      <w:pPr>
        <w:spacing w:before="60" w:after="60"/>
        <w:ind w:firstLine="480"/>
      </w:pPr>
    </w:p>
    <w:p w14:paraId="512B9BD5" w14:textId="77777777" w:rsidR="00EC3670" w:rsidRDefault="00EC3670" w:rsidP="002C5581">
      <w:pPr>
        <w:spacing w:before="60" w:after="60"/>
        <w:ind w:firstLine="480"/>
      </w:pPr>
    </w:p>
    <w:p w14:paraId="11062DB2" w14:textId="77777777" w:rsidR="00EC3670" w:rsidRDefault="00EC3670" w:rsidP="002C5581">
      <w:pPr>
        <w:spacing w:before="60" w:after="60"/>
        <w:ind w:firstLine="48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DAED36C" w14:textId="77777777" w:rsidR="00B53BF3" w:rsidRDefault="00B53BF3" w:rsidP="002C5581">
    <w:pPr>
      <w:spacing w:before="60" w:after="60"/>
      <w:ind w:left="523" w:firstLine="480"/>
    </w:pPr>
  </w:p>
  <w:p w14:paraId="16F1AFDA" w14:textId="77777777" w:rsidR="00B53BF3" w:rsidRDefault="00B53BF3" w:rsidP="002C5581">
    <w:pPr>
      <w:spacing w:before="60" w:after="60"/>
      <w:ind w:left="523" w:firstLine="480"/>
    </w:pPr>
  </w:p>
  <w:p w14:paraId="50F3FAF6" w14:textId="77777777" w:rsidR="00B53BF3" w:rsidRDefault="00B53BF3" w:rsidP="002C5581">
    <w:pPr>
      <w:spacing w:before="60" w:after="60"/>
      <w:ind w:left="523" w:firstLine="480"/>
    </w:pPr>
  </w:p>
  <w:p w14:paraId="3AEF951F" w14:textId="77777777" w:rsidR="00B53BF3" w:rsidRDefault="00B53BF3" w:rsidP="002C5581">
    <w:pPr>
      <w:spacing w:before="60" w:after="60"/>
      <w:ind w:left="523" w:firstLine="480"/>
    </w:pPr>
  </w:p>
  <w:p w14:paraId="1438935E" w14:textId="77777777" w:rsidR="00B53BF3" w:rsidRDefault="00B53BF3" w:rsidP="002C5581">
    <w:pPr>
      <w:spacing w:before="60" w:after="60"/>
      <w:ind w:left="523" w:firstLine="480"/>
    </w:pPr>
  </w:p>
  <w:p w14:paraId="597A2D1A" w14:textId="77777777" w:rsidR="00B53BF3" w:rsidRDefault="00B53BF3" w:rsidP="002C5581">
    <w:pPr>
      <w:spacing w:before="60" w:after="60"/>
      <w:ind w:left="523" w:firstLine="480"/>
    </w:pPr>
  </w:p>
  <w:p w14:paraId="3F2121E0" w14:textId="77777777" w:rsidR="00B53BF3" w:rsidRDefault="00B53BF3" w:rsidP="002C5581">
    <w:pPr>
      <w:spacing w:before="60" w:after="60"/>
      <w:ind w:left="523" w:firstLine="480"/>
    </w:pPr>
  </w:p>
  <w:p w14:paraId="751D69A2" w14:textId="77777777" w:rsidR="00B53BF3" w:rsidRDefault="00B53BF3" w:rsidP="002C5581">
    <w:pPr>
      <w:spacing w:before="60" w:after="60"/>
      <w:ind w:left="523" w:firstLine="480"/>
    </w:pPr>
  </w:p>
  <w:p w14:paraId="046A7533" w14:textId="77777777" w:rsidR="00B53BF3" w:rsidRDefault="00B53BF3" w:rsidP="002C5581">
    <w:pPr>
      <w:spacing w:before="60" w:after="60"/>
      <w:ind w:left="523" w:firstLine="480"/>
    </w:pPr>
  </w:p>
  <w:p w14:paraId="031ED70F" w14:textId="77777777" w:rsidR="00B53BF3" w:rsidRDefault="00B53BF3" w:rsidP="002C5581">
    <w:pPr>
      <w:spacing w:before="60" w:after="60"/>
      <w:ind w:left="523" w:firstLine="480"/>
    </w:pPr>
  </w:p>
  <w:p w14:paraId="512D1066" w14:textId="77777777" w:rsidR="00B53BF3" w:rsidRDefault="00B53BF3" w:rsidP="002C5581">
    <w:pPr>
      <w:spacing w:before="60" w:after="60"/>
      <w:ind w:left="523" w:firstLine="480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163325B" w14:textId="77777777" w:rsidR="00B53BF3" w:rsidRDefault="00B53BF3" w:rsidP="002C5581">
    <w:pPr>
      <w:pStyle w:val="a8"/>
      <w:spacing w:before="60"/>
      <w:ind w:left="392"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73947C" w14:textId="77777777" w:rsidR="00B53BF3" w:rsidRDefault="00B53BF3" w:rsidP="002C5581">
    <w:pPr>
      <w:pStyle w:val="a8"/>
      <w:spacing w:before="60"/>
      <w:ind w:left="392"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AFD47918"/>
    <w:multiLevelType w:val="hybridMultilevel"/>
    <w:tmpl w:val="EC04137C"/>
    <w:lvl w:ilvl="0" w:tplc="F4C00B08">
      <w:start w:val="1"/>
      <w:numFmt w:val="decimal"/>
      <w:lvlText w:val="%1"/>
      <w:lvlJc w:val="left"/>
    </w:lvl>
    <w:lvl w:ilvl="1" w:tplc="6F0A60FE">
      <w:start w:val="1"/>
      <w:numFmt w:val="decimal"/>
      <w:lvlText w:null="1"/>
      <w:lvlJc w:val="left"/>
    </w:lvl>
    <w:lvl w:ilvl="2" w:tplc="5E80D01C">
      <w:numFmt w:val="none"/>
      <w:lvlText w:val=""/>
      <w:lvlJc w:val="left"/>
      <w:pPr>
        <w:tabs>
          <w:tab w:val="num" w:pos="360"/>
        </w:tabs>
      </w:pPr>
    </w:lvl>
    <w:lvl w:ilvl="3" w:tplc="7E6EDAFC">
      <w:numFmt w:val="decimal"/>
      <w:lvlText w:val=""/>
      <w:lvlJc w:val="left"/>
    </w:lvl>
    <w:lvl w:ilvl="4" w:tplc="A614CAC8">
      <w:numFmt w:val="decimal"/>
      <w:lvlText w:val=""/>
      <w:lvlJc w:val="left"/>
    </w:lvl>
    <w:lvl w:ilvl="5" w:tplc="11F2D79C">
      <w:numFmt w:val="decimal"/>
      <w:lvlText w:val=""/>
      <w:lvlJc w:val="left"/>
    </w:lvl>
    <w:lvl w:ilvl="6" w:tplc="18469ACC">
      <w:numFmt w:val="decimal"/>
      <w:lvlText w:val=""/>
      <w:lvlJc w:val="left"/>
    </w:lvl>
    <w:lvl w:ilvl="7" w:tplc="0FDE33E4">
      <w:numFmt w:val="decimal"/>
      <w:lvlText w:val=""/>
      <w:lvlJc w:val="left"/>
    </w:lvl>
    <w:lvl w:ilvl="8" w:tplc="02943326">
      <w:numFmt w:val="decimal"/>
      <w:lvlText w:val=""/>
      <w:lvlJc w:val="left"/>
    </w:lvl>
  </w:abstractNum>
  <w:abstractNum w:abstractNumId="1" w15:restartNumberingAfterBreak="0">
    <w:nsid w:val="B74014F4"/>
    <w:multiLevelType w:val="hybridMultilevel"/>
    <w:tmpl w:val="7372643C"/>
    <w:lvl w:ilvl="0" w:tplc="DEF4DF4E">
      <w:start w:val="1"/>
      <w:numFmt w:val="decimal"/>
      <w:lvlText w:val="%1"/>
      <w:lvlJc w:val="left"/>
    </w:lvl>
    <w:lvl w:ilvl="1" w:tplc="679EB0A4">
      <w:start w:val="1"/>
      <w:numFmt w:val="decimal"/>
      <w:lvlText w:null="1"/>
      <w:lvlJc w:val="left"/>
    </w:lvl>
    <w:lvl w:ilvl="2" w:tplc="FB441704">
      <w:numFmt w:val="none"/>
      <w:lvlText w:val=""/>
      <w:lvlJc w:val="left"/>
      <w:pPr>
        <w:tabs>
          <w:tab w:val="num" w:pos="360"/>
        </w:tabs>
      </w:pPr>
    </w:lvl>
    <w:lvl w:ilvl="3" w:tplc="3244B390">
      <w:numFmt w:val="decimal"/>
      <w:lvlText w:val=""/>
      <w:lvlJc w:val="left"/>
    </w:lvl>
    <w:lvl w:ilvl="4" w:tplc="1FF084DE">
      <w:numFmt w:val="decimal"/>
      <w:lvlText w:val=""/>
      <w:lvlJc w:val="left"/>
    </w:lvl>
    <w:lvl w:ilvl="5" w:tplc="A238D8CE">
      <w:numFmt w:val="decimal"/>
      <w:lvlText w:val=""/>
      <w:lvlJc w:val="left"/>
    </w:lvl>
    <w:lvl w:ilvl="6" w:tplc="130AB674">
      <w:numFmt w:val="decimal"/>
      <w:lvlText w:val=""/>
      <w:lvlJc w:val="left"/>
    </w:lvl>
    <w:lvl w:ilvl="7" w:tplc="1BE22464">
      <w:numFmt w:val="decimal"/>
      <w:lvlText w:val=""/>
      <w:lvlJc w:val="left"/>
    </w:lvl>
    <w:lvl w:ilvl="8" w:tplc="98B03258">
      <w:numFmt w:val="decimal"/>
      <w:lvlText w:val=""/>
      <w:lvlJc w:val="left"/>
    </w:lvl>
  </w:abstractNum>
  <w:abstractNum w:abstractNumId="2" w15:restartNumberingAfterBreak="0">
    <w:nsid w:val="DA606B17"/>
    <w:multiLevelType w:val="hybridMultilevel"/>
    <w:tmpl w:val="53A659B6"/>
    <w:lvl w:ilvl="0" w:tplc="07BCF57C">
      <w:start w:val="1"/>
      <w:numFmt w:val="decimal"/>
      <w:lvlText w:val="%1"/>
      <w:lvlJc w:val="left"/>
    </w:lvl>
    <w:lvl w:ilvl="1" w:tplc="1D8490D0">
      <w:start w:val="1"/>
      <w:numFmt w:val="decimal"/>
      <w:lvlText w:null="1"/>
      <w:lvlJc w:val="left"/>
    </w:lvl>
    <w:lvl w:ilvl="2" w:tplc="26D06614">
      <w:numFmt w:val="none"/>
      <w:lvlText w:val=""/>
      <w:lvlJc w:val="left"/>
      <w:pPr>
        <w:tabs>
          <w:tab w:val="num" w:pos="360"/>
        </w:tabs>
      </w:pPr>
    </w:lvl>
    <w:lvl w:ilvl="3" w:tplc="A07E94BC">
      <w:numFmt w:val="decimal"/>
      <w:lvlText w:val=""/>
      <w:lvlJc w:val="left"/>
    </w:lvl>
    <w:lvl w:ilvl="4" w:tplc="9C223698">
      <w:numFmt w:val="decimal"/>
      <w:lvlText w:val=""/>
      <w:lvlJc w:val="left"/>
    </w:lvl>
    <w:lvl w:ilvl="5" w:tplc="F26CD118">
      <w:numFmt w:val="decimal"/>
      <w:lvlText w:val=""/>
      <w:lvlJc w:val="left"/>
    </w:lvl>
    <w:lvl w:ilvl="6" w:tplc="047A12D6">
      <w:numFmt w:val="decimal"/>
      <w:lvlText w:val=""/>
      <w:lvlJc w:val="left"/>
    </w:lvl>
    <w:lvl w:ilvl="7" w:tplc="DB9A1B50">
      <w:numFmt w:val="decimal"/>
      <w:lvlText w:val=""/>
      <w:lvlJc w:val="left"/>
    </w:lvl>
    <w:lvl w:ilvl="8" w:tplc="1108E4C8">
      <w:numFmt w:val="decimal"/>
      <w:lvlText w:val=""/>
      <w:lvlJc w:val="left"/>
    </w:lvl>
  </w:abstractNum>
  <w:abstractNum w:abstractNumId="3" w15:restartNumberingAfterBreak="0">
    <w:nsid w:val="E5D0DF10"/>
    <w:multiLevelType w:val="hybridMultilevel"/>
    <w:tmpl w:val="E1702B32"/>
    <w:lvl w:ilvl="0" w:tplc="80082F0A">
      <w:start w:val="1"/>
      <w:numFmt w:val="decimal"/>
      <w:lvlText w:val="%1"/>
      <w:lvlJc w:val="left"/>
    </w:lvl>
    <w:lvl w:ilvl="1" w:tplc="F58CC44E">
      <w:start w:val="1"/>
      <w:numFmt w:val="decimal"/>
      <w:lvlText w:null="1"/>
      <w:lvlJc w:val="left"/>
    </w:lvl>
    <w:lvl w:ilvl="2" w:tplc="7B389394">
      <w:numFmt w:val="none"/>
      <w:lvlText w:val=""/>
      <w:lvlJc w:val="left"/>
      <w:pPr>
        <w:tabs>
          <w:tab w:val="num" w:pos="360"/>
        </w:tabs>
      </w:pPr>
    </w:lvl>
    <w:lvl w:ilvl="3" w:tplc="2FC2A830">
      <w:numFmt w:val="decimal"/>
      <w:lvlText w:val=""/>
      <w:lvlJc w:val="left"/>
    </w:lvl>
    <w:lvl w:ilvl="4" w:tplc="C6AE7DB2">
      <w:numFmt w:val="decimal"/>
      <w:lvlText w:val=""/>
      <w:lvlJc w:val="left"/>
    </w:lvl>
    <w:lvl w:ilvl="5" w:tplc="876E0266">
      <w:numFmt w:val="decimal"/>
      <w:lvlText w:val=""/>
      <w:lvlJc w:val="left"/>
    </w:lvl>
    <w:lvl w:ilvl="6" w:tplc="7C6CAC1C">
      <w:numFmt w:val="decimal"/>
      <w:lvlText w:val=""/>
      <w:lvlJc w:val="left"/>
    </w:lvl>
    <w:lvl w:ilvl="7" w:tplc="551EE8F4">
      <w:numFmt w:val="decimal"/>
      <w:lvlText w:val=""/>
      <w:lvlJc w:val="left"/>
    </w:lvl>
    <w:lvl w:ilvl="8" w:tplc="62C6BD8E">
      <w:numFmt w:val="decimal"/>
      <w:lvlText w:val=""/>
      <w:lvlJc w:val="left"/>
    </w:lvl>
  </w:abstractNum>
  <w:abstractNum w:abstractNumId="4" w15:restartNumberingAfterBreak="0">
    <w:nsid w:val="0000000A"/>
    <w:multiLevelType w:val="multilevel"/>
    <w:tmpl w:val="0000000A"/>
    <w:lvl w:ilvl="0">
      <w:start w:val="1"/>
      <w:numFmt w:val="chineseCountingThousand"/>
      <w:lvlText w:val="%1、"/>
      <w:lvlJc w:val="left"/>
      <w:pPr>
        <w:tabs>
          <w:tab w:val="num" w:pos="624"/>
        </w:tabs>
        <w:ind w:left="624" w:hanging="624"/>
      </w:pPr>
      <w:rPr>
        <w:rFonts w:hint="eastAsia"/>
        <w:sz w:val="32"/>
        <w:lang w:val="en-US"/>
      </w:rPr>
    </w:lvl>
    <w:lvl w:ilvl="1">
      <w:start w:val="1"/>
      <w:numFmt w:val="decimal"/>
      <w:lvlText w:val="%2."/>
      <w:lvlJc w:val="left"/>
      <w:pPr>
        <w:tabs>
          <w:tab w:val="num" w:pos="504"/>
        </w:tabs>
        <w:ind w:left="504" w:hanging="340"/>
      </w:pPr>
      <w:rPr>
        <w:rFonts w:hint="eastAsia"/>
        <w:sz w:val="32"/>
        <w:lang w:val="en-US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0000000B"/>
    <w:multiLevelType w:val="multilevel"/>
    <w:tmpl w:val="0000000B"/>
    <w:lvl w:ilvl="0">
      <w:start w:val="1"/>
      <w:numFmt w:val="decimal"/>
      <w:lvlText w:val="%1"/>
      <w:lvlJc w:val="left"/>
    </w:lvl>
    <w:lvl w:ilvl="1">
      <w:start w:val="1"/>
      <w:numFmt w:val="decimal"/>
      <w:lvlText w:val=""/>
      <w:lvlJc w:val="left"/>
    </w:lvl>
    <w:lvl w:ilvl="2">
      <w:start w:val="1"/>
      <w:numFmt w:val="decimal"/>
      <w:lvlText w:val="%1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000000C"/>
    <w:multiLevelType w:val="multilevel"/>
    <w:tmpl w:val="0000000C"/>
    <w:lvl w:ilvl="0">
      <w:start w:val="4"/>
      <w:numFmt w:val="japaneseCounting"/>
      <w:lvlText w:val="%1、"/>
      <w:lvlJc w:val="left"/>
      <w:pPr>
        <w:ind w:left="720" w:hanging="720"/>
      </w:pPr>
      <w:rPr>
        <w:rFonts w:ascii="黑体" w:eastAsia="黑体" w:hAnsi="黑体"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06D65CF5"/>
    <w:multiLevelType w:val="hybridMultilevel"/>
    <w:tmpl w:val="806C2A5A"/>
    <w:lvl w:ilvl="0" w:tplc="9F5AA636">
      <w:start w:val="1"/>
      <w:numFmt w:val="decimalZero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07F03E74"/>
    <w:multiLevelType w:val="hybridMultilevel"/>
    <w:tmpl w:val="D1F64A6C"/>
    <w:lvl w:ilvl="0" w:tplc="ACE454F8">
      <w:start w:val="1"/>
      <w:numFmt w:val="decimal"/>
      <w:lvlText w:val="(%1)"/>
      <w:lvlJc w:val="left"/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B1664D70">
      <w:start w:val="1"/>
      <w:numFmt w:val="decimal"/>
      <w:lvlText w:val="%2)"/>
      <w:lvlJc w:val="left"/>
      <w:pPr>
        <w:tabs>
          <w:tab w:val="num" w:pos="794"/>
        </w:tabs>
        <w:ind w:left="794" w:hanging="374"/>
      </w:pPr>
      <w:rPr>
        <w:rFonts w:hint="eastAsia"/>
      </w:r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10A544A8"/>
    <w:multiLevelType w:val="hybridMultilevel"/>
    <w:tmpl w:val="58B47F90"/>
    <w:lvl w:ilvl="0" w:tplc="8DC8C686">
      <w:start w:val="2"/>
      <w:numFmt w:val="ideographDigital"/>
      <w:lvlText w:val="%1、"/>
      <w:lvlJc w:val="left"/>
      <w:pPr>
        <w:tabs>
          <w:tab w:val="num" w:pos="480"/>
        </w:tabs>
        <w:ind w:left="480" w:hanging="480"/>
      </w:pPr>
      <w:rPr>
        <w:rFonts w:hAnsi="Times New Roman"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D">
      <w:start w:val="1"/>
      <w:numFmt w:val="bullet"/>
      <w:lvlText w:val="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 w15:restartNumberingAfterBreak="0">
    <w:nsid w:val="169C84D4"/>
    <w:multiLevelType w:val="hybridMultilevel"/>
    <w:tmpl w:val="BB38E2D2"/>
    <w:lvl w:ilvl="0" w:tplc="2E781248">
      <w:start w:val="1"/>
      <w:numFmt w:val="decimal"/>
      <w:lvlText w:val="%1"/>
      <w:lvlJc w:val="left"/>
    </w:lvl>
    <w:lvl w:ilvl="1" w:tplc="B47809C0">
      <w:start w:val="1"/>
      <w:numFmt w:val="decimal"/>
      <w:lvlText w:null="1"/>
      <w:lvlJc w:val="left"/>
    </w:lvl>
    <w:lvl w:ilvl="2" w:tplc="59BE223C">
      <w:numFmt w:val="none"/>
      <w:lvlText w:val=""/>
      <w:lvlJc w:val="left"/>
      <w:pPr>
        <w:tabs>
          <w:tab w:val="num" w:pos="360"/>
        </w:tabs>
      </w:pPr>
    </w:lvl>
    <w:lvl w:ilvl="3" w:tplc="B7469D78">
      <w:numFmt w:val="decimal"/>
      <w:lvlText w:val=""/>
      <w:lvlJc w:val="left"/>
    </w:lvl>
    <w:lvl w:ilvl="4" w:tplc="6A56E0F8">
      <w:numFmt w:val="decimal"/>
      <w:lvlText w:val=""/>
      <w:lvlJc w:val="left"/>
    </w:lvl>
    <w:lvl w:ilvl="5" w:tplc="10E81554">
      <w:numFmt w:val="decimal"/>
      <w:lvlText w:val=""/>
      <w:lvlJc w:val="left"/>
    </w:lvl>
    <w:lvl w:ilvl="6" w:tplc="975E8358">
      <w:numFmt w:val="decimal"/>
      <w:lvlText w:val=""/>
      <w:lvlJc w:val="left"/>
    </w:lvl>
    <w:lvl w:ilvl="7" w:tplc="6C16FDF8">
      <w:numFmt w:val="decimal"/>
      <w:lvlText w:val=""/>
      <w:lvlJc w:val="left"/>
    </w:lvl>
    <w:lvl w:ilvl="8" w:tplc="A1FCE056">
      <w:numFmt w:val="decimal"/>
      <w:lvlText w:val=""/>
      <w:lvlJc w:val="left"/>
    </w:lvl>
  </w:abstractNum>
  <w:abstractNum w:abstractNumId="11" w15:restartNumberingAfterBreak="0">
    <w:nsid w:val="221D6CDC"/>
    <w:multiLevelType w:val="hybridMultilevel"/>
    <w:tmpl w:val="9516E734"/>
    <w:lvl w:ilvl="0" w:tplc="F3361094">
      <w:start w:val="1"/>
      <w:numFmt w:val="decimal"/>
      <w:lvlText w:val="图%1"/>
      <w:lvlJc w:val="center"/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 w15:restartNumberingAfterBreak="0">
    <w:nsid w:val="25FC6006"/>
    <w:multiLevelType w:val="multilevel"/>
    <w:tmpl w:val="F3164618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361"/>
        </w:tabs>
        <w:ind w:left="1361" w:hanging="1361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531"/>
        </w:tabs>
        <w:ind w:left="1531" w:hanging="1531"/>
      </w:pPr>
      <w:rPr>
        <w:rFonts w:ascii="Arial" w:eastAsia="黑体" w:hAnsi="Arial" w:hint="default"/>
        <w:b/>
        <w:i w:val="0"/>
        <w:sz w:val="24"/>
        <w:szCs w:val="24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3" w15:restartNumberingAfterBreak="0">
    <w:nsid w:val="2726095B"/>
    <w:multiLevelType w:val="multilevel"/>
    <w:tmpl w:val="871264C2"/>
    <w:lvl w:ilvl="0">
      <w:start w:val="1"/>
      <w:numFmt w:val="decimal"/>
      <w:pStyle w:val="1"/>
      <w:lvlText w:val="%1"/>
      <w:lvlJc w:val="left"/>
      <w:rPr>
        <w:rFonts w:ascii="Arial" w:eastAsia="黑体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sz w:val="24"/>
        <w:szCs w:val="24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2"/>
      <w:lvlText w:val="%1.%2"/>
      <w:lvlJc w:val="left"/>
      <w:pPr>
        <w:tabs>
          <w:tab w:val="num" w:pos="3935"/>
        </w:tabs>
        <w:ind w:left="3935" w:hanging="680"/>
      </w:pPr>
      <w:rPr>
        <w:rFonts w:ascii="Arial" w:eastAsia="黑体" w:hAnsi="Arial" w:hint="default"/>
        <w:b/>
        <w:i w:val="0"/>
        <w:sz w:val="24"/>
        <w:szCs w:val="24"/>
      </w:rPr>
    </w:lvl>
    <w:lvl w:ilvl="2">
      <w:start w:val="1"/>
      <w:numFmt w:val="decimal"/>
      <w:pStyle w:val="3"/>
      <w:lvlText w:val="%1.%2.%3"/>
      <w:lvlJc w:val="left"/>
      <w:pPr>
        <w:tabs>
          <w:tab w:val="num" w:pos="4106"/>
        </w:tabs>
        <w:ind w:left="4106" w:hanging="851"/>
      </w:pPr>
      <w:rPr>
        <w:rFonts w:ascii="Arial" w:eastAsia="黑体" w:hAnsi="Arial" w:hint="default"/>
        <w:b/>
        <w:i w:val="0"/>
        <w:sz w:val="24"/>
        <w:szCs w:val="24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4276"/>
        </w:tabs>
        <w:ind w:left="4276" w:hanging="1021"/>
      </w:pPr>
      <w:rPr>
        <w:rFonts w:ascii="Arial" w:eastAsia="黑体" w:hAnsi="Arial" w:hint="default"/>
        <w:b/>
        <w:i w:val="0"/>
        <w:sz w:val="24"/>
        <w:szCs w:val="24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4446"/>
        </w:tabs>
        <w:ind w:left="4446" w:hanging="1191"/>
      </w:pPr>
      <w:rPr>
        <w:rFonts w:ascii="Arial" w:eastAsia="黑体" w:hAnsi="Arial" w:hint="default"/>
        <w:b/>
        <w:i w:val="0"/>
        <w:sz w:val="24"/>
        <w:szCs w:val="24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4616"/>
        </w:tabs>
        <w:ind w:left="4616" w:hanging="1361"/>
      </w:pPr>
      <w:rPr>
        <w:rFonts w:ascii="Arial" w:eastAsia="黑体" w:hAnsi="Arial" w:hint="default"/>
        <w:b/>
        <w:i w:val="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4551"/>
        </w:tabs>
        <w:ind w:left="4551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695"/>
        </w:tabs>
        <w:ind w:left="4695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839"/>
        </w:tabs>
        <w:ind w:left="4839" w:hanging="1584"/>
      </w:pPr>
      <w:rPr>
        <w:rFonts w:hint="eastAsia"/>
      </w:rPr>
    </w:lvl>
  </w:abstractNum>
  <w:abstractNum w:abstractNumId="14" w15:restartNumberingAfterBreak="0">
    <w:nsid w:val="390415A9"/>
    <w:multiLevelType w:val="hybridMultilevel"/>
    <w:tmpl w:val="54FE00FA"/>
    <w:lvl w:ilvl="0" w:tplc="A4FCF7FC">
      <w:start w:val="1"/>
      <w:numFmt w:val="bullet"/>
      <w:lvlText w:val=""/>
      <w:lvlJc w:val="left"/>
      <w:pPr>
        <w:tabs>
          <w:tab w:val="num" w:pos="1191"/>
        </w:tabs>
        <w:ind w:left="1191" w:hanging="340"/>
      </w:pPr>
      <w:rPr>
        <w:rFonts w:ascii="Wingdings" w:hAnsi="Wingdings" w:hint="default"/>
      </w:rPr>
    </w:lvl>
    <w:lvl w:ilvl="1" w:tplc="522274B4">
      <w:start w:val="1"/>
      <w:numFmt w:val="bullet"/>
      <w:lvlText w:val=""/>
      <w:lvlJc w:val="left"/>
      <w:pPr>
        <w:tabs>
          <w:tab w:val="num" w:pos="1629"/>
        </w:tabs>
        <w:ind w:left="1629" w:hanging="369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620"/>
        </w:tabs>
        <w:ind w:left="4620" w:hanging="420"/>
      </w:pPr>
      <w:rPr>
        <w:rFonts w:ascii="Wingdings" w:hAnsi="Wingdings" w:hint="default"/>
      </w:rPr>
    </w:lvl>
  </w:abstractNum>
  <w:abstractNum w:abstractNumId="15" w15:restartNumberingAfterBreak="0">
    <w:nsid w:val="45255717"/>
    <w:multiLevelType w:val="hybridMultilevel"/>
    <w:tmpl w:val="C0FC1258"/>
    <w:lvl w:ilvl="0" w:tplc="F65263F0">
      <w:start w:val="1"/>
      <w:numFmt w:val="japaneseCounting"/>
      <w:lvlText w:val="%1、"/>
      <w:lvlJc w:val="left"/>
      <w:pPr>
        <w:tabs>
          <w:tab w:val="num" w:pos="780"/>
        </w:tabs>
        <w:ind w:left="420" w:firstLine="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36A25BCC">
      <w:start w:val="1"/>
      <w:numFmt w:val="decimal"/>
      <w:lvlText w:val="%4."/>
      <w:lvlJc w:val="left"/>
      <w:pPr>
        <w:tabs>
          <w:tab w:val="num" w:pos="454"/>
        </w:tabs>
        <w:ind w:left="0" w:firstLine="454"/>
      </w:pPr>
      <w:rPr>
        <w:rFonts w:hint="eastAsia"/>
      </w:rPr>
    </w:lvl>
    <w:lvl w:ilvl="4" w:tplc="8BB6394E">
      <w:start w:val="1"/>
      <w:numFmt w:val="decimal"/>
      <w:lvlText w:val="（%5）"/>
      <w:lvlJc w:val="left"/>
      <w:pPr>
        <w:tabs>
          <w:tab w:val="num" w:pos="454"/>
        </w:tabs>
        <w:ind w:left="0" w:firstLine="454"/>
      </w:pPr>
      <w:rPr>
        <w:rFonts w:hint="eastAsia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6" w15:restartNumberingAfterBreak="0">
    <w:nsid w:val="509354EB"/>
    <w:multiLevelType w:val="hybridMultilevel"/>
    <w:tmpl w:val="50A2E15A"/>
    <w:lvl w:ilvl="0" w:tplc="C0EA6FB2">
      <w:start w:val="1"/>
      <w:numFmt w:val="decimal"/>
      <w:lvlText w:val="表%1"/>
      <w:lvlJc w:val="center"/>
      <w:pPr>
        <w:tabs>
          <w:tab w:val="num" w:pos="2505"/>
        </w:tabs>
        <w:ind w:left="2505" w:hanging="510"/>
      </w:pPr>
      <w:rPr>
        <w:rFonts w:hint="eastAsia"/>
        <w:lang w:val="en-US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55CD6E3A"/>
    <w:multiLevelType w:val="hybridMultilevel"/>
    <w:tmpl w:val="01821F74"/>
    <w:lvl w:ilvl="0" w:tplc="C4709596">
      <w:start w:val="1"/>
      <w:numFmt w:val="decimal"/>
      <w:lvlText w:val="附表%1"/>
      <w:lvlJc w:val="left"/>
      <w:pPr>
        <w:tabs>
          <w:tab w:val="num" w:pos="851"/>
        </w:tabs>
        <w:ind w:left="851" w:hanging="851"/>
      </w:pPr>
      <w:rPr>
        <w:rFonts w:ascii="Arial" w:eastAsia="宋体" w:hAnsi="Arial" w:hint="default"/>
        <w:b w:val="0"/>
        <w:i w:val="0"/>
        <w:sz w:val="28"/>
        <w:szCs w:val="28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8" w15:restartNumberingAfterBreak="0">
    <w:nsid w:val="56536C6B"/>
    <w:multiLevelType w:val="hybridMultilevel"/>
    <w:tmpl w:val="B65C9216"/>
    <w:lvl w:ilvl="0" w:tplc="0409000F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9" w15:restartNumberingAfterBreak="0">
    <w:nsid w:val="5D4869B3"/>
    <w:multiLevelType w:val="hybridMultilevel"/>
    <w:tmpl w:val="F8BA9E3C"/>
    <w:lvl w:ilvl="0" w:tplc="DC02E458">
      <w:start w:val="1"/>
      <w:numFmt w:val="none"/>
      <w:lvlText w:val="★"/>
      <w:lvlJc w:val="left"/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>
      <w:start w:val="1"/>
      <w:numFmt w:val="decimal"/>
      <w:lvlText w:val="%2．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0" w15:restartNumberingAfterBreak="0">
    <w:nsid w:val="68426872"/>
    <w:multiLevelType w:val="hybridMultilevel"/>
    <w:tmpl w:val="0E8C6544"/>
    <w:lvl w:ilvl="0" w:tplc="66F8CA64">
      <w:start w:val="2"/>
      <w:numFmt w:val="decimal"/>
      <w:lvlText w:val="%1."/>
      <w:lvlJc w:val="left"/>
      <w:pPr>
        <w:ind w:left="814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94" w:hanging="420"/>
      </w:pPr>
    </w:lvl>
    <w:lvl w:ilvl="2" w:tplc="0409001B" w:tentative="1">
      <w:start w:val="1"/>
      <w:numFmt w:val="lowerRoman"/>
      <w:lvlText w:val="%3."/>
      <w:lvlJc w:val="right"/>
      <w:pPr>
        <w:ind w:left="1714" w:hanging="420"/>
      </w:pPr>
    </w:lvl>
    <w:lvl w:ilvl="3" w:tplc="0409000F" w:tentative="1">
      <w:start w:val="1"/>
      <w:numFmt w:val="decimal"/>
      <w:lvlText w:val="%4."/>
      <w:lvlJc w:val="left"/>
      <w:pPr>
        <w:ind w:left="2134" w:hanging="420"/>
      </w:pPr>
    </w:lvl>
    <w:lvl w:ilvl="4" w:tplc="04090019" w:tentative="1">
      <w:start w:val="1"/>
      <w:numFmt w:val="lowerLetter"/>
      <w:lvlText w:val="%5)"/>
      <w:lvlJc w:val="left"/>
      <w:pPr>
        <w:ind w:left="2554" w:hanging="420"/>
      </w:pPr>
    </w:lvl>
    <w:lvl w:ilvl="5" w:tplc="0409001B" w:tentative="1">
      <w:start w:val="1"/>
      <w:numFmt w:val="lowerRoman"/>
      <w:lvlText w:val="%6."/>
      <w:lvlJc w:val="right"/>
      <w:pPr>
        <w:ind w:left="2974" w:hanging="420"/>
      </w:pPr>
    </w:lvl>
    <w:lvl w:ilvl="6" w:tplc="0409000F" w:tentative="1">
      <w:start w:val="1"/>
      <w:numFmt w:val="decimal"/>
      <w:lvlText w:val="%7."/>
      <w:lvlJc w:val="left"/>
      <w:pPr>
        <w:ind w:left="3394" w:hanging="420"/>
      </w:pPr>
    </w:lvl>
    <w:lvl w:ilvl="7" w:tplc="04090019" w:tentative="1">
      <w:start w:val="1"/>
      <w:numFmt w:val="lowerLetter"/>
      <w:lvlText w:val="%8)"/>
      <w:lvlJc w:val="left"/>
      <w:pPr>
        <w:ind w:left="3814" w:hanging="420"/>
      </w:pPr>
    </w:lvl>
    <w:lvl w:ilvl="8" w:tplc="0409001B" w:tentative="1">
      <w:start w:val="1"/>
      <w:numFmt w:val="lowerRoman"/>
      <w:lvlText w:val="%9."/>
      <w:lvlJc w:val="right"/>
      <w:pPr>
        <w:ind w:left="4234" w:hanging="420"/>
      </w:pPr>
    </w:lvl>
  </w:abstractNum>
  <w:abstractNum w:abstractNumId="21" w15:restartNumberingAfterBreak="0">
    <w:nsid w:val="699DBA80"/>
    <w:multiLevelType w:val="hybridMultilevel"/>
    <w:tmpl w:val="E696CFA2"/>
    <w:lvl w:ilvl="0" w:tplc="1A103DB6">
      <w:start w:val="1"/>
      <w:numFmt w:val="decimal"/>
      <w:lvlText w:val="%1"/>
      <w:lvlJc w:val="left"/>
    </w:lvl>
    <w:lvl w:ilvl="1" w:tplc="F73C756A">
      <w:start w:val="1"/>
      <w:numFmt w:val="decimal"/>
      <w:lvlText w:null="1"/>
      <w:lvlJc w:val="left"/>
    </w:lvl>
    <w:lvl w:ilvl="2" w:tplc="D9E49DD4">
      <w:numFmt w:val="none"/>
      <w:lvlText w:val=""/>
      <w:lvlJc w:val="left"/>
      <w:pPr>
        <w:tabs>
          <w:tab w:val="num" w:pos="360"/>
        </w:tabs>
      </w:pPr>
    </w:lvl>
    <w:lvl w:ilvl="3" w:tplc="66C863AA">
      <w:numFmt w:val="decimal"/>
      <w:lvlText w:val=""/>
      <w:lvlJc w:val="left"/>
    </w:lvl>
    <w:lvl w:ilvl="4" w:tplc="FE84CED8">
      <w:numFmt w:val="decimal"/>
      <w:lvlText w:val=""/>
      <w:lvlJc w:val="left"/>
    </w:lvl>
    <w:lvl w:ilvl="5" w:tplc="E342DB30">
      <w:numFmt w:val="decimal"/>
      <w:lvlText w:val=""/>
      <w:lvlJc w:val="left"/>
    </w:lvl>
    <w:lvl w:ilvl="6" w:tplc="57F83520">
      <w:numFmt w:val="decimal"/>
      <w:lvlText w:val=""/>
      <w:lvlJc w:val="left"/>
    </w:lvl>
    <w:lvl w:ilvl="7" w:tplc="63204F50">
      <w:numFmt w:val="decimal"/>
      <w:lvlText w:val=""/>
      <w:lvlJc w:val="left"/>
    </w:lvl>
    <w:lvl w:ilvl="8" w:tplc="3996A170">
      <w:numFmt w:val="decimal"/>
      <w:lvlText w:val=""/>
      <w:lvlJc w:val="left"/>
    </w:lvl>
  </w:abstractNum>
  <w:abstractNum w:abstractNumId="22" w15:restartNumberingAfterBreak="0">
    <w:nsid w:val="6A86677D"/>
    <w:multiLevelType w:val="hybridMultilevel"/>
    <w:tmpl w:val="DA1AD41C"/>
    <w:lvl w:ilvl="0" w:tplc="BEC8A642">
      <w:start w:val="1"/>
      <w:numFmt w:val="decimal"/>
      <w:lvlText w:val="附件%1"/>
      <w:lvlJc w:val="left"/>
      <w:pPr>
        <w:tabs>
          <w:tab w:val="num" w:pos="851"/>
        </w:tabs>
        <w:ind w:left="851" w:hanging="851"/>
      </w:pPr>
      <w:rPr>
        <w:rFonts w:ascii="Arial" w:eastAsia="黑体" w:hAnsi="Arial" w:hint="default"/>
        <w:b w:val="0"/>
        <w:i w:val="0"/>
        <w:color w:val="auto"/>
        <w:sz w:val="28"/>
        <w:szCs w:val="28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3" w15:restartNumberingAfterBreak="0">
    <w:nsid w:val="6AB169A7"/>
    <w:multiLevelType w:val="hybridMultilevel"/>
    <w:tmpl w:val="AC246E0E"/>
    <w:lvl w:ilvl="0" w:tplc="BDA63024">
      <w:start w:val="1"/>
      <w:numFmt w:val="bullet"/>
      <w:lvlText w:val=""/>
      <w:lvlJc w:val="left"/>
      <w:pPr>
        <w:tabs>
          <w:tab w:val="num" w:pos="851"/>
        </w:tabs>
        <w:ind w:left="851" w:hanging="420"/>
      </w:pPr>
      <w:rPr>
        <w:rFonts w:ascii="Wingdings" w:hAnsi="Wingdings" w:hint="default"/>
        <w:lang w:val="en-US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 w15:restartNumberingAfterBreak="0">
    <w:nsid w:val="706C2FA0"/>
    <w:multiLevelType w:val="hybridMultilevel"/>
    <w:tmpl w:val="79E25E22"/>
    <w:lvl w:ilvl="0" w:tplc="93743AE2">
      <w:start w:val="1"/>
      <w:numFmt w:val="decimal"/>
      <w:lvlText w:val="附图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5" w15:restartNumberingAfterBreak="0">
    <w:nsid w:val="75E351C0"/>
    <w:multiLevelType w:val="hybridMultilevel"/>
    <w:tmpl w:val="FC84F182"/>
    <w:lvl w:ilvl="0" w:tplc="9F56161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7E9E39BB"/>
    <w:multiLevelType w:val="hybridMultilevel"/>
    <w:tmpl w:val="9F30762C"/>
    <w:lvl w:ilvl="0" w:tplc="8DC8C686">
      <w:start w:val="2"/>
      <w:numFmt w:val="ideographDigital"/>
      <w:lvlText w:val="%1、"/>
      <w:lvlJc w:val="left"/>
      <w:pPr>
        <w:tabs>
          <w:tab w:val="num" w:pos="480"/>
        </w:tabs>
        <w:ind w:left="480" w:hanging="480"/>
      </w:pPr>
      <w:rPr>
        <w:rFonts w:hAnsi="Times New Roman"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14"/>
  </w:num>
  <w:num w:numId="2">
    <w:abstractNumId w:val="12"/>
  </w:num>
  <w:num w:numId="3">
    <w:abstractNumId w:val="23"/>
  </w:num>
  <w:num w:numId="4">
    <w:abstractNumId w:val="19"/>
  </w:num>
  <w:num w:numId="5">
    <w:abstractNumId w:val="24"/>
  </w:num>
  <w:num w:numId="6">
    <w:abstractNumId w:val="7"/>
  </w:num>
  <w:num w:numId="7">
    <w:abstractNumId w:val="11"/>
  </w:num>
  <w:num w:numId="8">
    <w:abstractNumId w:val="22"/>
  </w:num>
  <w:num w:numId="9">
    <w:abstractNumId w:val="17"/>
  </w:num>
  <w:num w:numId="10">
    <w:abstractNumId w:val="16"/>
  </w:num>
  <w:num w:numId="11">
    <w:abstractNumId w:val="13"/>
  </w:num>
  <w:num w:numId="12">
    <w:abstractNumId w:val="8"/>
  </w:num>
  <w:num w:numId="13">
    <w:abstractNumId w:val="8"/>
    <w:lvlOverride w:ilvl="0">
      <w:startOverride w:val="1"/>
    </w:lvlOverride>
  </w:num>
  <w:num w:numId="14">
    <w:abstractNumId w:val="8"/>
    <w:lvlOverride w:ilvl="0">
      <w:startOverride w:val="1"/>
    </w:lvlOverride>
  </w:num>
  <w:num w:numId="15">
    <w:abstractNumId w:val="8"/>
    <w:lvlOverride w:ilvl="0">
      <w:startOverride w:val="1"/>
    </w:lvlOverride>
  </w:num>
  <w:num w:numId="16">
    <w:abstractNumId w:val="8"/>
    <w:lvlOverride w:ilvl="0">
      <w:startOverride w:val="1"/>
    </w:lvlOverride>
  </w:num>
  <w:num w:numId="17">
    <w:abstractNumId w:val="11"/>
    <w:lvlOverride w:ilvl="0">
      <w:startOverride w:val="1"/>
    </w:lvlOverride>
  </w:num>
  <w:num w:numId="18">
    <w:abstractNumId w:val="11"/>
    <w:lvlOverride w:ilvl="0">
      <w:startOverride w:val="1"/>
    </w:lvlOverride>
  </w:num>
  <w:num w:numId="19">
    <w:abstractNumId w:val="26"/>
  </w:num>
  <w:num w:numId="20">
    <w:abstractNumId w:val="9"/>
  </w:num>
  <w:num w:numId="21">
    <w:abstractNumId w:val="8"/>
    <w:lvlOverride w:ilvl="0">
      <w:startOverride w:val="1"/>
    </w:lvlOverride>
  </w:num>
  <w:num w:numId="22">
    <w:abstractNumId w:val="15"/>
  </w:num>
  <w:num w:numId="23">
    <w:abstractNumId w:val="20"/>
  </w:num>
  <w:num w:numId="24">
    <w:abstractNumId w:val="4"/>
  </w:num>
  <w:num w:numId="25">
    <w:abstractNumId w:val="6"/>
  </w:num>
  <w:num w:numId="26">
    <w:abstractNumId w:val="5"/>
  </w:num>
  <w:num w:numId="27">
    <w:abstractNumId w:val="10"/>
  </w:num>
  <w:num w:numId="28">
    <w:abstractNumId w:val="3"/>
  </w:num>
  <w:num w:numId="29">
    <w:abstractNumId w:val="21"/>
  </w:num>
  <w:num w:numId="30">
    <w:abstractNumId w:val="0"/>
  </w:num>
  <w:num w:numId="31">
    <w:abstractNumId w:val="1"/>
  </w:num>
  <w:num w:numId="32">
    <w:abstractNumId w:val="2"/>
  </w:num>
  <w:num w:numId="33">
    <w:abstractNumId w:val="13"/>
  </w:num>
  <w:num w:numId="34">
    <w:abstractNumId w:val="13"/>
  </w:num>
  <w:num w:numId="35">
    <w:abstractNumId w:val="13"/>
  </w:num>
  <w:num w:numId="36">
    <w:abstractNumId w:val="13"/>
  </w:num>
  <w:num w:numId="37">
    <w:abstractNumId w:val="13"/>
  </w:num>
  <w:num w:numId="38">
    <w:abstractNumId w:val="13"/>
  </w:num>
  <w:num w:numId="39">
    <w:abstractNumId w:val="13"/>
  </w:num>
  <w:num w:numId="40">
    <w:abstractNumId w:val="13"/>
  </w:num>
  <w:num w:numId="41">
    <w:abstractNumId w:val="13"/>
  </w:num>
  <w:num w:numId="42">
    <w:abstractNumId w:val="13"/>
  </w:num>
  <w:num w:numId="43">
    <w:abstractNumId w:val="13"/>
  </w:num>
  <w:num w:numId="44">
    <w:abstractNumId w:val="18"/>
  </w:num>
  <w:num w:numId="45">
    <w:abstractNumId w:val="25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2"/>
  <w:alignBordersAndEdges/>
  <w:bordersDoNotSurroundHeader/>
  <w:bordersDoNotSurroundFooter/>
  <w:hideSpellingErrors/>
  <w:activeWritingStyle w:appName="MSWord" w:lang="zh-CN" w:vendorID="64" w:dllVersion="131077" w:nlCheck="1" w:checkStyle="1"/>
  <w:activeWritingStyle w:appName="MSWord" w:lang="en-US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208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7738"/>
    <w:rsid w:val="000001FE"/>
    <w:rsid w:val="00001615"/>
    <w:rsid w:val="00003452"/>
    <w:rsid w:val="000043AC"/>
    <w:rsid w:val="000047E8"/>
    <w:rsid w:val="00005C3F"/>
    <w:rsid w:val="000073CB"/>
    <w:rsid w:val="00007734"/>
    <w:rsid w:val="0001014B"/>
    <w:rsid w:val="00010715"/>
    <w:rsid w:val="00011AC8"/>
    <w:rsid w:val="0001485C"/>
    <w:rsid w:val="00015840"/>
    <w:rsid w:val="0001772B"/>
    <w:rsid w:val="00017A1E"/>
    <w:rsid w:val="000202AD"/>
    <w:rsid w:val="00020468"/>
    <w:rsid w:val="00020A46"/>
    <w:rsid w:val="000211B3"/>
    <w:rsid w:val="0002191B"/>
    <w:rsid w:val="00021BC9"/>
    <w:rsid w:val="000223C6"/>
    <w:rsid w:val="00022CCF"/>
    <w:rsid w:val="00034399"/>
    <w:rsid w:val="0003444F"/>
    <w:rsid w:val="00034D56"/>
    <w:rsid w:val="00035CDA"/>
    <w:rsid w:val="0003644B"/>
    <w:rsid w:val="00041282"/>
    <w:rsid w:val="00041B42"/>
    <w:rsid w:val="00044240"/>
    <w:rsid w:val="000453D6"/>
    <w:rsid w:val="00045440"/>
    <w:rsid w:val="00047415"/>
    <w:rsid w:val="000476B7"/>
    <w:rsid w:val="000504C6"/>
    <w:rsid w:val="00050D32"/>
    <w:rsid w:val="00056CFC"/>
    <w:rsid w:val="000576D2"/>
    <w:rsid w:val="00060280"/>
    <w:rsid w:val="000613C8"/>
    <w:rsid w:val="00062D90"/>
    <w:rsid w:val="000630BB"/>
    <w:rsid w:val="0006650C"/>
    <w:rsid w:val="000674CF"/>
    <w:rsid w:val="00072989"/>
    <w:rsid w:val="0007374F"/>
    <w:rsid w:val="00075C76"/>
    <w:rsid w:val="000761E5"/>
    <w:rsid w:val="00081361"/>
    <w:rsid w:val="00082AAC"/>
    <w:rsid w:val="00082EBC"/>
    <w:rsid w:val="000839A1"/>
    <w:rsid w:val="00085F8F"/>
    <w:rsid w:val="00086042"/>
    <w:rsid w:val="000905C4"/>
    <w:rsid w:val="00091E33"/>
    <w:rsid w:val="00092DB1"/>
    <w:rsid w:val="000942E3"/>
    <w:rsid w:val="000957D1"/>
    <w:rsid w:val="000959CE"/>
    <w:rsid w:val="000A41CB"/>
    <w:rsid w:val="000A680C"/>
    <w:rsid w:val="000A72A9"/>
    <w:rsid w:val="000B4C8D"/>
    <w:rsid w:val="000B55D7"/>
    <w:rsid w:val="000B5D3A"/>
    <w:rsid w:val="000C1AC6"/>
    <w:rsid w:val="000C30C8"/>
    <w:rsid w:val="000C33DF"/>
    <w:rsid w:val="000C3A59"/>
    <w:rsid w:val="000C3D49"/>
    <w:rsid w:val="000C42FE"/>
    <w:rsid w:val="000C4CA2"/>
    <w:rsid w:val="000C56EA"/>
    <w:rsid w:val="000C6DB8"/>
    <w:rsid w:val="000D10A1"/>
    <w:rsid w:val="000D13F1"/>
    <w:rsid w:val="000D2D22"/>
    <w:rsid w:val="000D4BBC"/>
    <w:rsid w:val="000D4F2A"/>
    <w:rsid w:val="000D560A"/>
    <w:rsid w:val="000D7FFA"/>
    <w:rsid w:val="000E0656"/>
    <w:rsid w:val="000E10C4"/>
    <w:rsid w:val="000E2729"/>
    <w:rsid w:val="000E3766"/>
    <w:rsid w:val="000E4895"/>
    <w:rsid w:val="000E5042"/>
    <w:rsid w:val="000E6363"/>
    <w:rsid w:val="000F13BB"/>
    <w:rsid w:val="000F26B0"/>
    <w:rsid w:val="000F29EA"/>
    <w:rsid w:val="000F36AD"/>
    <w:rsid w:val="000F4F90"/>
    <w:rsid w:val="000F52AF"/>
    <w:rsid w:val="000F5DCE"/>
    <w:rsid w:val="000F5FE7"/>
    <w:rsid w:val="000F68D4"/>
    <w:rsid w:val="000F7B43"/>
    <w:rsid w:val="0010474B"/>
    <w:rsid w:val="0010531C"/>
    <w:rsid w:val="00105441"/>
    <w:rsid w:val="0010635A"/>
    <w:rsid w:val="0011250A"/>
    <w:rsid w:val="00113862"/>
    <w:rsid w:val="00120867"/>
    <w:rsid w:val="0012246B"/>
    <w:rsid w:val="00122964"/>
    <w:rsid w:val="00122EDF"/>
    <w:rsid w:val="00124FD3"/>
    <w:rsid w:val="00125151"/>
    <w:rsid w:val="001259FE"/>
    <w:rsid w:val="0012609B"/>
    <w:rsid w:val="00127966"/>
    <w:rsid w:val="00130D4D"/>
    <w:rsid w:val="0013157F"/>
    <w:rsid w:val="0013427E"/>
    <w:rsid w:val="0013449B"/>
    <w:rsid w:val="001346CE"/>
    <w:rsid w:val="00134949"/>
    <w:rsid w:val="001351E3"/>
    <w:rsid w:val="00135988"/>
    <w:rsid w:val="00135EC4"/>
    <w:rsid w:val="00142F05"/>
    <w:rsid w:val="001458B5"/>
    <w:rsid w:val="00154765"/>
    <w:rsid w:val="001566B6"/>
    <w:rsid w:val="00156E54"/>
    <w:rsid w:val="001575F8"/>
    <w:rsid w:val="00157A97"/>
    <w:rsid w:val="00163001"/>
    <w:rsid w:val="001639C0"/>
    <w:rsid w:val="00163E8E"/>
    <w:rsid w:val="00165C63"/>
    <w:rsid w:val="00171C7D"/>
    <w:rsid w:val="00172922"/>
    <w:rsid w:val="00172946"/>
    <w:rsid w:val="00172B88"/>
    <w:rsid w:val="0017346D"/>
    <w:rsid w:val="00180D63"/>
    <w:rsid w:val="0018331C"/>
    <w:rsid w:val="00183B07"/>
    <w:rsid w:val="0018587D"/>
    <w:rsid w:val="00186272"/>
    <w:rsid w:val="001878BE"/>
    <w:rsid w:val="00187B5D"/>
    <w:rsid w:val="00195438"/>
    <w:rsid w:val="00195F62"/>
    <w:rsid w:val="001A052E"/>
    <w:rsid w:val="001A2AF5"/>
    <w:rsid w:val="001A5887"/>
    <w:rsid w:val="001B021C"/>
    <w:rsid w:val="001B0604"/>
    <w:rsid w:val="001B0ED0"/>
    <w:rsid w:val="001B2702"/>
    <w:rsid w:val="001B6A6A"/>
    <w:rsid w:val="001B6B02"/>
    <w:rsid w:val="001C0B56"/>
    <w:rsid w:val="001C231B"/>
    <w:rsid w:val="001D1B95"/>
    <w:rsid w:val="001D2118"/>
    <w:rsid w:val="001D2634"/>
    <w:rsid w:val="001D4C04"/>
    <w:rsid w:val="001D6009"/>
    <w:rsid w:val="001D6089"/>
    <w:rsid w:val="001D65C7"/>
    <w:rsid w:val="001D7362"/>
    <w:rsid w:val="001E0E7A"/>
    <w:rsid w:val="001E6A2D"/>
    <w:rsid w:val="001F2AC3"/>
    <w:rsid w:val="001F5BF5"/>
    <w:rsid w:val="0020009A"/>
    <w:rsid w:val="002009B7"/>
    <w:rsid w:val="00201B9B"/>
    <w:rsid w:val="00201E14"/>
    <w:rsid w:val="002024B9"/>
    <w:rsid w:val="002063E5"/>
    <w:rsid w:val="002068BD"/>
    <w:rsid w:val="00211EDA"/>
    <w:rsid w:val="00213A6F"/>
    <w:rsid w:val="0021463B"/>
    <w:rsid w:val="00215830"/>
    <w:rsid w:val="00215DE4"/>
    <w:rsid w:val="00222FF0"/>
    <w:rsid w:val="00226FA1"/>
    <w:rsid w:val="002324B6"/>
    <w:rsid w:val="00234670"/>
    <w:rsid w:val="00240394"/>
    <w:rsid w:val="00241648"/>
    <w:rsid w:val="00241F31"/>
    <w:rsid w:val="00241FC7"/>
    <w:rsid w:val="002436BE"/>
    <w:rsid w:val="002440AE"/>
    <w:rsid w:val="00251D39"/>
    <w:rsid w:val="002536FA"/>
    <w:rsid w:val="00254C5B"/>
    <w:rsid w:val="00254F77"/>
    <w:rsid w:val="0025698D"/>
    <w:rsid w:val="00260FD0"/>
    <w:rsid w:val="00261C11"/>
    <w:rsid w:val="002625F0"/>
    <w:rsid w:val="00262C27"/>
    <w:rsid w:val="002631E8"/>
    <w:rsid w:val="00263444"/>
    <w:rsid w:val="00265691"/>
    <w:rsid w:val="00267479"/>
    <w:rsid w:val="0026747B"/>
    <w:rsid w:val="00267BCF"/>
    <w:rsid w:val="00271261"/>
    <w:rsid w:val="00272EB7"/>
    <w:rsid w:val="002730E3"/>
    <w:rsid w:val="0027510D"/>
    <w:rsid w:val="00282FBE"/>
    <w:rsid w:val="00283128"/>
    <w:rsid w:val="00283519"/>
    <w:rsid w:val="00285128"/>
    <w:rsid w:val="00285F7C"/>
    <w:rsid w:val="00287276"/>
    <w:rsid w:val="00291941"/>
    <w:rsid w:val="00291C5C"/>
    <w:rsid w:val="00291CE5"/>
    <w:rsid w:val="002924B7"/>
    <w:rsid w:val="002929DE"/>
    <w:rsid w:val="00292A7B"/>
    <w:rsid w:val="00293C91"/>
    <w:rsid w:val="0029422C"/>
    <w:rsid w:val="00295543"/>
    <w:rsid w:val="002955E2"/>
    <w:rsid w:val="002976B3"/>
    <w:rsid w:val="002A13F0"/>
    <w:rsid w:val="002A3DE3"/>
    <w:rsid w:val="002B110A"/>
    <w:rsid w:val="002B5622"/>
    <w:rsid w:val="002B687D"/>
    <w:rsid w:val="002C3F1D"/>
    <w:rsid w:val="002C5581"/>
    <w:rsid w:val="002C6A2F"/>
    <w:rsid w:val="002C72E1"/>
    <w:rsid w:val="002D0F29"/>
    <w:rsid w:val="002D1D8F"/>
    <w:rsid w:val="002D2F17"/>
    <w:rsid w:val="002D4430"/>
    <w:rsid w:val="002D4A05"/>
    <w:rsid w:val="002D4E09"/>
    <w:rsid w:val="002D6143"/>
    <w:rsid w:val="002E0013"/>
    <w:rsid w:val="002E0D14"/>
    <w:rsid w:val="002E4312"/>
    <w:rsid w:val="002E5712"/>
    <w:rsid w:val="002E5E55"/>
    <w:rsid w:val="002E6CCB"/>
    <w:rsid w:val="002F0C4D"/>
    <w:rsid w:val="002F12D4"/>
    <w:rsid w:val="002F3D7E"/>
    <w:rsid w:val="002F59E1"/>
    <w:rsid w:val="0030066D"/>
    <w:rsid w:val="00300F7B"/>
    <w:rsid w:val="0030108B"/>
    <w:rsid w:val="0030132D"/>
    <w:rsid w:val="00301A3A"/>
    <w:rsid w:val="00301B73"/>
    <w:rsid w:val="003023D3"/>
    <w:rsid w:val="00303214"/>
    <w:rsid w:val="003038BD"/>
    <w:rsid w:val="00305221"/>
    <w:rsid w:val="003109A2"/>
    <w:rsid w:val="00310BA4"/>
    <w:rsid w:val="00312783"/>
    <w:rsid w:val="00316959"/>
    <w:rsid w:val="0031754E"/>
    <w:rsid w:val="003215F1"/>
    <w:rsid w:val="003242AF"/>
    <w:rsid w:val="0032461E"/>
    <w:rsid w:val="00324A83"/>
    <w:rsid w:val="0032522A"/>
    <w:rsid w:val="003265A9"/>
    <w:rsid w:val="003277D1"/>
    <w:rsid w:val="0033200D"/>
    <w:rsid w:val="00332AE7"/>
    <w:rsid w:val="003348F6"/>
    <w:rsid w:val="00334C38"/>
    <w:rsid w:val="00337877"/>
    <w:rsid w:val="003407B1"/>
    <w:rsid w:val="003416A8"/>
    <w:rsid w:val="00345D2C"/>
    <w:rsid w:val="0035139A"/>
    <w:rsid w:val="0035243E"/>
    <w:rsid w:val="00352958"/>
    <w:rsid w:val="00352AB1"/>
    <w:rsid w:val="00355AEE"/>
    <w:rsid w:val="00362D41"/>
    <w:rsid w:val="00364359"/>
    <w:rsid w:val="003653DB"/>
    <w:rsid w:val="00371F60"/>
    <w:rsid w:val="00372496"/>
    <w:rsid w:val="00372F9E"/>
    <w:rsid w:val="00375F33"/>
    <w:rsid w:val="00377B47"/>
    <w:rsid w:val="00382BD4"/>
    <w:rsid w:val="003830C0"/>
    <w:rsid w:val="00385AFD"/>
    <w:rsid w:val="00385F2D"/>
    <w:rsid w:val="0038638F"/>
    <w:rsid w:val="00387639"/>
    <w:rsid w:val="00390B55"/>
    <w:rsid w:val="003921AA"/>
    <w:rsid w:val="00393404"/>
    <w:rsid w:val="003935F4"/>
    <w:rsid w:val="00394AC0"/>
    <w:rsid w:val="00397352"/>
    <w:rsid w:val="003A0202"/>
    <w:rsid w:val="003A1E55"/>
    <w:rsid w:val="003A524D"/>
    <w:rsid w:val="003B2B30"/>
    <w:rsid w:val="003B3442"/>
    <w:rsid w:val="003B4B58"/>
    <w:rsid w:val="003B5162"/>
    <w:rsid w:val="003B76BA"/>
    <w:rsid w:val="003C289E"/>
    <w:rsid w:val="003C5C95"/>
    <w:rsid w:val="003D0BA2"/>
    <w:rsid w:val="003D5EEB"/>
    <w:rsid w:val="003D6EB7"/>
    <w:rsid w:val="003D72A6"/>
    <w:rsid w:val="003D7523"/>
    <w:rsid w:val="003D7A28"/>
    <w:rsid w:val="003E05F1"/>
    <w:rsid w:val="003E17B4"/>
    <w:rsid w:val="003E2085"/>
    <w:rsid w:val="003E744C"/>
    <w:rsid w:val="003E74C8"/>
    <w:rsid w:val="003F1943"/>
    <w:rsid w:val="003F2073"/>
    <w:rsid w:val="003F4588"/>
    <w:rsid w:val="003F5DFA"/>
    <w:rsid w:val="003F752D"/>
    <w:rsid w:val="003F79FB"/>
    <w:rsid w:val="00401CCF"/>
    <w:rsid w:val="00401F81"/>
    <w:rsid w:val="004036E4"/>
    <w:rsid w:val="00404231"/>
    <w:rsid w:val="00405EE6"/>
    <w:rsid w:val="00407052"/>
    <w:rsid w:val="00411821"/>
    <w:rsid w:val="00412487"/>
    <w:rsid w:val="0041354B"/>
    <w:rsid w:val="00413ABA"/>
    <w:rsid w:val="00414B04"/>
    <w:rsid w:val="0042009B"/>
    <w:rsid w:val="00420A21"/>
    <w:rsid w:val="004211CE"/>
    <w:rsid w:val="0042218C"/>
    <w:rsid w:val="00423394"/>
    <w:rsid w:val="00424253"/>
    <w:rsid w:val="00427431"/>
    <w:rsid w:val="00437A23"/>
    <w:rsid w:val="004408F0"/>
    <w:rsid w:val="00442429"/>
    <w:rsid w:val="0044462A"/>
    <w:rsid w:val="00444E1B"/>
    <w:rsid w:val="00446506"/>
    <w:rsid w:val="00450664"/>
    <w:rsid w:val="00451521"/>
    <w:rsid w:val="004519C7"/>
    <w:rsid w:val="0045282B"/>
    <w:rsid w:val="004534F3"/>
    <w:rsid w:val="00454FE8"/>
    <w:rsid w:val="0045782D"/>
    <w:rsid w:val="004578AA"/>
    <w:rsid w:val="00461262"/>
    <w:rsid w:val="0046171F"/>
    <w:rsid w:val="00463168"/>
    <w:rsid w:val="004639FD"/>
    <w:rsid w:val="00464651"/>
    <w:rsid w:val="004673FF"/>
    <w:rsid w:val="00467489"/>
    <w:rsid w:val="00467EEC"/>
    <w:rsid w:val="00471A35"/>
    <w:rsid w:val="004751DC"/>
    <w:rsid w:val="0048103E"/>
    <w:rsid w:val="0048110F"/>
    <w:rsid w:val="00484A5A"/>
    <w:rsid w:val="00485DB2"/>
    <w:rsid w:val="00486649"/>
    <w:rsid w:val="0048715C"/>
    <w:rsid w:val="00487EEB"/>
    <w:rsid w:val="004902EC"/>
    <w:rsid w:val="00490360"/>
    <w:rsid w:val="00490F62"/>
    <w:rsid w:val="004914E1"/>
    <w:rsid w:val="00493372"/>
    <w:rsid w:val="00493E9C"/>
    <w:rsid w:val="00497FB4"/>
    <w:rsid w:val="004A15C0"/>
    <w:rsid w:val="004A3AA8"/>
    <w:rsid w:val="004A4732"/>
    <w:rsid w:val="004A77CE"/>
    <w:rsid w:val="004A7B97"/>
    <w:rsid w:val="004B2EBB"/>
    <w:rsid w:val="004B361A"/>
    <w:rsid w:val="004B5440"/>
    <w:rsid w:val="004B544F"/>
    <w:rsid w:val="004B660F"/>
    <w:rsid w:val="004C1634"/>
    <w:rsid w:val="004C2677"/>
    <w:rsid w:val="004C4B88"/>
    <w:rsid w:val="004C4E89"/>
    <w:rsid w:val="004C5145"/>
    <w:rsid w:val="004C546D"/>
    <w:rsid w:val="004C62E1"/>
    <w:rsid w:val="004C6726"/>
    <w:rsid w:val="004C78E0"/>
    <w:rsid w:val="004D0A9C"/>
    <w:rsid w:val="004D3ACE"/>
    <w:rsid w:val="004D5715"/>
    <w:rsid w:val="004D6216"/>
    <w:rsid w:val="004D7678"/>
    <w:rsid w:val="004E04D6"/>
    <w:rsid w:val="004E0576"/>
    <w:rsid w:val="004E0836"/>
    <w:rsid w:val="004E2534"/>
    <w:rsid w:val="004E4428"/>
    <w:rsid w:val="004E458D"/>
    <w:rsid w:val="004E4B35"/>
    <w:rsid w:val="004E5587"/>
    <w:rsid w:val="004F0372"/>
    <w:rsid w:val="004F0D41"/>
    <w:rsid w:val="004F432C"/>
    <w:rsid w:val="004F47B5"/>
    <w:rsid w:val="004F4EA8"/>
    <w:rsid w:val="004F71BD"/>
    <w:rsid w:val="004F7A62"/>
    <w:rsid w:val="004F7F55"/>
    <w:rsid w:val="005015F3"/>
    <w:rsid w:val="00502027"/>
    <w:rsid w:val="00502345"/>
    <w:rsid w:val="00502D45"/>
    <w:rsid w:val="00503075"/>
    <w:rsid w:val="00503582"/>
    <w:rsid w:val="00503678"/>
    <w:rsid w:val="00504074"/>
    <w:rsid w:val="005054D9"/>
    <w:rsid w:val="00511D25"/>
    <w:rsid w:val="00515B63"/>
    <w:rsid w:val="00516212"/>
    <w:rsid w:val="005164D3"/>
    <w:rsid w:val="00516A45"/>
    <w:rsid w:val="005175C7"/>
    <w:rsid w:val="00517BB1"/>
    <w:rsid w:val="00520831"/>
    <w:rsid w:val="00520DAF"/>
    <w:rsid w:val="00524783"/>
    <w:rsid w:val="00524A69"/>
    <w:rsid w:val="005267D9"/>
    <w:rsid w:val="00526916"/>
    <w:rsid w:val="00526956"/>
    <w:rsid w:val="005271FD"/>
    <w:rsid w:val="005272F0"/>
    <w:rsid w:val="00527499"/>
    <w:rsid w:val="0052792B"/>
    <w:rsid w:val="0053244F"/>
    <w:rsid w:val="00532C95"/>
    <w:rsid w:val="00534D75"/>
    <w:rsid w:val="005357A9"/>
    <w:rsid w:val="00540D85"/>
    <w:rsid w:val="0054323A"/>
    <w:rsid w:val="0054414A"/>
    <w:rsid w:val="00547E1C"/>
    <w:rsid w:val="0055077A"/>
    <w:rsid w:val="005511C7"/>
    <w:rsid w:val="0055411F"/>
    <w:rsid w:val="00554AFE"/>
    <w:rsid w:val="0055543D"/>
    <w:rsid w:val="00557522"/>
    <w:rsid w:val="00561EED"/>
    <w:rsid w:val="00563364"/>
    <w:rsid w:val="00564502"/>
    <w:rsid w:val="00567D0A"/>
    <w:rsid w:val="005713BC"/>
    <w:rsid w:val="00571A43"/>
    <w:rsid w:val="00571C6B"/>
    <w:rsid w:val="00572FEB"/>
    <w:rsid w:val="0057304B"/>
    <w:rsid w:val="005744FF"/>
    <w:rsid w:val="00574E65"/>
    <w:rsid w:val="00575496"/>
    <w:rsid w:val="005754C3"/>
    <w:rsid w:val="00575D29"/>
    <w:rsid w:val="00576949"/>
    <w:rsid w:val="00577493"/>
    <w:rsid w:val="005808D0"/>
    <w:rsid w:val="005809EE"/>
    <w:rsid w:val="00580D24"/>
    <w:rsid w:val="00580DC4"/>
    <w:rsid w:val="00582DD6"/>
    <w:rsid w:val="005851DE"/>
    <w:rsid w:val="005946E5"/>
    <w:rsid w:val="00594EC5"/>
    <w:rsid w:val="00595269"/>
    <w:rsid w:val="0059606F"/>
    <w:rsid w:val="0059685C"/>
    <w:rsid w:val="00596AEF"/>
    <w:rsid w:val="005A2E96"/>
    <w:rsid w:val="005A4291"/>
    <w:rsid w:val="005A433E"/>
    <w:rsid w:val="005A6AC7"/>
    <w:rsid w:val="005A7659"/>
    <w:rsid w:val="005B08C4"/>
    <w:rsid w:val="005B1A38"/>
    <w:rsid w:val="005B1C86"/>
    <w:rsid w:val="005B20BD"/>
    <w:rsid w:val="005B25A8"/>
    <w:rsid w:val="005B315A"/>
    <w:rsid w:val="005B3A34"/>
    <w:rsid w:val="005B4DB5"/>
    <w:rsid w:val="005B5065"/>
    <w:rsid w:val="005B53E8"/>
    <w:rsid w:val="005B7392"/>
    <w:rsid w:val="005B7B61"/>
    <w:rsid w:val="005C0466"/>
    <w:rsid w:val="005C1913"/>
    <w:rsid w:val="005C5529"/>
    <w:rsid w:val="005C6E77"/>
    <w:rsid w:val="005C792C"/>
    <w:rsid w:val="005D01D2"/>
    <w:rsid w:val="005D15F5"/>
    <w:rsid w:val="005D21E9"/>
    <w:rsid w:val="005D22F9"/>
    <w:rsid w:val="005D2C55"/>
    <w:rsid w:val="005D2C93"/>
    <w:rsid w:val="005D3A54"/>
    <w:rsid w:val="005D3D7C"/>
    <w:rsid w:val="005D4398"/>
    <w:rsid w:val="005D5310"/>
    <w:rsid w:val="005D6BDA"/>
    <w:rsid w:val="005E2A0E"/>
    <w:rsid w:val="005E45FA"/>
    <w:rsid w:val="005E5D12"/>
    <w:rsid w:val="005E60A5"/>
    <w:rsid w:val="005F00CE"/>
    <w:rsid w:val="005F3935"/>
    <w:rsid w:val="005F3A69"/>
    <w:rsid w:val="005F5732"/>
    <w:rsid w:val="005F592E"/>
    <w:rsid w:val="005F5A05"/>
    <w:rsid w:val="005F6F16"/>
    <w:rsid w:val="00600203"/>
    <w:rsid w:val="006023EA"/>
    <w:rsid w:val="00614D19"/>
    <w:rsid w:val="00615859"/>
    <w:rsid w:val="00617161"/>
    <w:rsid w:val="00620CD4"/>
    <w:rsid w:val="0062157C"/>
    <w:rsid w:val="00622109"/>
    <w:rsid w:val="00622F0B"/>
    <w:rsid w:val="00625A21"/>
    <w:rsid w:val="00631DC5"/>
    <w:rsid w:val="006329AC"/>
    <w:rsid w:val="006332EC"/>
    <w:rsid w:val="00641458"/>
    <w:rsid w:val="006416F3"/>
    <w:rsid w:val="00644229"/>
    <w:rsid w:val="0064542F"/>
    <w:rsid w:val="006500F1"/>
    <w:rsid w:val="006517E2"/>
    <w:rsid w:val="00654FB5"/>
    <w:rsid w:val="00656661"/>
    <w:rsid w:val="006612C8"/>
    <w:rsid w:val="0066325E"/>
    <w:rsid w:val="00663A34"/>
    <w:rsid w:val="00665335"/>
    <w:rsid w:val="006666E9"/>
    <w:rsid w:val="00667732"/>
    <w:rsid w:val="00667CB8"/>
    <w:rsid w:val="00671CE7"/>
    <w:rsid w:val="00675E1C"/>
    <w:rsid w:val="006762A8"/>
    <w:rsid w:val="0068280E"/>
    <w:rsid w:val="00682D03"/>
    <w:rsid w:val="006845FE"/>
    <w:rsid w:val="00684881"/>
    <w:rsid w:val="00686624"/>
    <w:rsid w:val="006877E5"/>
    <w:rsid w:val="00687D5D"/>
    <w:rsid w:val="00690A87"/>
    <w:rsid w:val="006930B9"/>
    <w:rsid w:val="0069327E"/>
    <w:rsid w:val="00694D1F"/>
    <w:rsid w:val="00696319"/>
    <w:rsid w:val="006977C0"/>
    <w:rsid w:val="00697DCF"/>
    <w:rsid w:val="006A0546"/>
    <w:rsid w:val="006A2CCB"/>
    <w:rsid w:val="006B12C4"/>
    <w:rsid w:val="006B3DA5"/>
    <w:rsid w:val="006B40B6"/>
    <w:rsid w:val="006B4152"/>
    <w:rsid w:val="006B54E1"/>
    <w:rsid w:val="006C2EBA"/>
    <w:rsid w:val="006C3FB1"/>
    <w:rsid w:val="006C6563"/>
    <w:rsid w:val="006C7298"/>
    <w:rsid w:val="006C7D03"/>
    <w:rsid w:val="006D0824"/>
    <w:rsid w:val="006D086F"/>
    <w:rsid w:val="006D178A"/>
    <w:rsid w:val="006D1AD1"/>
    <w:rsid w:val="006D29CF"/>
    <w:rsid w:val="006D449F"/>
    <w:rsid w:val="006D44F3"/>
    <w:rsid w:val="006D4996"/>
    <w:rsid w:val="006D5687"/>
    <w:rsid w:val="006D5964"/>
    <w:rsid w:val="006D66F4"/>
    <w:rsid w:val="006E06ED"/>
    <w:rsid w:val="006E199F"/>
    <w:rsid w:val="006E3F79"/>
    <w:rsid w:val="006E6AB7"/>
    <w:rsid w:val="006F0835"/>
    <w:rsid w:val="006F1A38"/>
    <w:rsid w:val="006F1D2E"/>
    <w:rsid w:val="006F311F"/>
    <w:rsid w:val="006F3898"/>
    <w:rsid w:val="006F3957"/>
    <w:rsid w:val="006F4CAB"/>
    <w:rsid w:val="006F4F78"/>
    <w:rsid w:val="006F7C88"/>
    <w:rsid w:val="00701044"/>
    <w:rsid w:val="0070173B"/>
    <w:rsid w:val="00701BFF"/>
    <w:rsid w:val="007038C8"/>
    <w:rsid w:val="0070781C"/>
    <w:rsid w:val="00710F53"/>
    <w:rsid w:val="00712629"/>
    <w:rsid w:val="00714AB9"/>
    <w:rsid w:val="00714D51"/>
    <w:rsid w:val="00715E59"/>
    <w:rsid w:val="0071781E"/>
    <w:rsid w:val="00720510"/>
    <w:rsid w:val="00725D52"/>
    <w:rsid w:val="00725FDC"/>
    <w:rsid w:val="007262D8"/>
    <w:rsid w:val="00726A76"/>
    <w:rsid w:val="00730301"/>
    <w:rsid w:val="00731193"/>
    <w:rsid w:val="00734ABC"/>
    <w:rsid w:val="00736902"/>
    <w:rsid w:val="00737268"/>
    <w:rsid w:val="0074083C"/>
    <w:rsid w:val="00741E3A"/>
    <w:rsid w:val="00742066"/>
    <w:rsid w:val="00743F54"/>
    <w:rsid w:val="0074581C"/>
    <w:rsid w:val="00750B09"/>
    <w:rsid w:val="00752720"/>
    <w:rsid w:val="00757685"/>
    <w:rsid w:val="00757A50"/>
    <w:rsid w:val="0076316C"/>
    <w:rsid w:val="00763811"/>
    <w:rsid w:val="00764A7B"/>
    <w:rsid w:val="00770153"/>
    <w:rsid w:val="007829BE"/>
    <w:rsid w:val="00783A18"/>
    <w:rsid w:val="007860C0"/>
    <w:rsid w:val="00786EF1"/>
    <w:rsid w:val="007870B0"/>
    <w:rsid w:val="00790361"/>
    <w:rsid w:val="00790AB2"/>
    <w:rsid w:val="00790F11"/>
    <w:rsid w:val="00792F3E"/>
    <w:rsid w:val="00793EE8"/>
    <w:rsid w:val="0079590A"/>
    <w:rsid w:val="00796DDD"/>
    <w:rsid w:val="007A06B1"/>
    <w:rsid w:val="007A1852"/>
    <w:rsid w:val="007A53BE"/>
    <w:rsid w:val="007A6080"/>
    <w:rsid w:val="007B45F8"/>
    <w:rsid w:val="007B46F9"/>
    <w:rsid w:val="007B5303"/>
    <w:rsid w:val="007B6BFA"/>
    <w:rsid w:val="007B6CC2"/>
    <w:rsid w:val="007C09F8"/>
    <w:rsid w:val="007C0A82"/>
    <w:rsid w:val="007C232A"/>
    <w:rsid w:val="007C27D8"/>
    <w:rsid w:val="007C577A"/>
    <w:rsid w:val="007C65F9"/>
    <w:rsid w:val="007C7169"/>
    <w:rsid w:val="007D2197"/>
    <w:rsid w:val="007D2532"/>
    <w:rsid w:val="007D41FF"/>
    <w:rsid w:val="007D500C"/>
    <w:rsid w:val="007D6B8A"/>
    <w:rsid w:val="007E168F"/>
    <w:rsid w:val="007E4EAD"/>
    <w:rsid w:val="007E6411"/>
    <w:rsid w:val="007E75EE"/>
    <w:rsid w:val="007E769F"/>
    <w:rsid w:val="007F0001"/>
    <w:rsid w:val="007F09CD"/>
    <w:rsid w:val="007F0BC9"/>
    <w:rsid w:val="007F0C43"/>
    <w:rsid w:val="007F1B94"/>
    <w:rsid w:val="007F2046"/>
    <w:rsid w:val="007F22EE"/>
    <w:rsid w:val="007F3CC1"/>
    <w:rsid w:val="007F42EC"/>
    <w:rsid w:val="007F488C"/>
    <w:rsid w:val="007F4BBB"/>
    <w:rsid w:val="007F5416"/>
    <w:rsid w:val="007F799C"/>
    <w:rsid w:val="008012D2"/>
    <w:rsid w:val="00801968"/>
    <w:rsid w:val="0080233D"/>
    <w:rsid w:val="00802EB1"/>
    <w:rsid w:val="0080676E"/>
    <w:rsid w:val="00806EE5"/>
    <w:rsid w:val="00807909"/>
    <w:rsid w:val="008119FF"/>
    <w:rsid w:val="00811F36"/>
    <w:rsid w:val="008120FF"/>
    <w:rsid w:val="0081407D"/>
    <w:rsid w:val="00814145"/>
    <w:rsid w:val="008144F4"/>
    <w:rsid w:val="00815A54"/>
    <w:rsid w:val="008164CA"/>
    <w:rsid w:val="00816D39"/>
    <w:rsid w:val="00817BDD"/>
    <w:rsid w:val="00817E4A"/>
    <w:rsid w:val="00820903"/>
    <w:rsid w:val="00820EE4"/>
    <w:rsid w:val="00820F24"/>
    <w:rsid w:val="00821DAD"/>
    <w:rsid w:val="00822FBC"/>
    <w:rsid w:val="00823278"/>
    <w:rsid w:val="008259EF"/>
    <w:rsid w:val="00825B39"/>
    <w:rsid w:val="00826601"/>
    <w:rsid w:val="008268D1"/>
    <w:rsid w:val="00826B98"/>
    <w:rsid w:val="008319BE"/>
    <w:rsid w:val="00831BCB"/>
    <w:rsid w:val="0083278C"/>
    <w:rsid w:val="0083315B"/>
    <w:rsid w:val="00833C6B"/>
    <w:rsid w:val="00835517"/>
    <w:rsid w:val="00837124"/>
    <w:rsid w:val="0084095B"/>
    <w:rsid w:val="00840E4B"/>
    <w:rsid w:val="008442DD"/>
    <w:rsid w:val="00844E34"/>
    <w:rsid w:val="0084636D"/>
    <w:rsid w:val="008473C0"/>
    <w:rsid w:val="0085069F"/>
    <w:rsid w:val="0085167A"/>
    <w:rsid w:val="00851A80"/>
    <w:rsid w:val="00856FD3"/>
    <w:rsid w:val="00860197"/>
    <w:rsid w:val="00860782"/>
    <w:rsid w:val="008668A1"/>
    <w:rsid w:val="00871A4E"/>
    <w:rsid w:val="0087261D"/>
    <w:rsid w:val="00884E56"/>
    <w:rsid w:val="00890C5F"/>
    <w:rsid w:val="00891DF9"/>
    <w:rsid w:val="008923B3"/>
    <w:rsid w:val="008938AA"/>
    <w:rsid w:val="008956C2"/>
    <w:rsid w:val="008A6B7F"/>
    <w:rsid w:val="008A6D10"/>
    <w:rsid w:val="008A759E"/>
    <w:rsid w:val="008A7702"/>
    <w:rsid w:val="008A7722"/>
    <w:rsid w:val="008B49E4"/>
    <w:rsid w:val="008B58DA"/>
    <w:rsid w:val="008B5A5B"/>
    <w:rsid w:val="008B6C68"/>
    <w:rsid w:val="008D5955"/>
    <w:rsid w:val="008D5A8C"/>
    <w:rsid w:val="008E0428"/>
    <w:rsid w:val="008E2497"/>
    <w:rsid w:val="008E2FCB"/>
    <w:rsid w:val="008E4579"/>
    <w:rsid w:val="008E4FF1"/>
    <w:rsid w:val="008E51AB"/>
    <w:rsid w:val="008F2820"/>
    <w:rsid w:val="008F3A8E"/>
    <w:rsid w:val="008F7E17"/>
    <w:rsid w:val="00900A06"/>
    <w:rsid w:val="0090196E"/>
    <w:rsid w:val="00901B81"/>
    <w:rsid w:val="009032FA"/>
    <w:rsid w:val="00904C4E"/>
    <w:rsid w:val="00907B2C"/>
    <w:rsid w:val="00913928"/>
    <w:rsid w:val="009253F2"/>
    <w:rsid w:val="0092571D"/>
    <w:rsid w:val="009301D5"/>
    <w:rsid w:val="009329BF"/>
    <w:rsid w:val="00934198"/>
    <w:rsid w:val="009359DB"/>
    <w:rsid w:val="00935EFF"/>
    <w:rsid w:val="00937719"/>
    <w:rsid w:val="00937802"/>
    <w:rsid w:val="00937A91"/>
    <w:rsid w:val="009416FC"/>
    <w:rsid w:val="00942237"/>
    <w:rsid w:val="00945020"/>
    <w:rsid w:val="00945B07"/>
    <w:rsid w:val="00945DE3"/>
    <w:rsid w:val="0094664D"/>
    <w:rsid w:val="009466B5"/>
    <w:rsid w:val="00946BFA"/>
    <w:rsid w:val="00947E0A"/>
    <w:rsid w:val="00950963"/>
    <w:rsid w:val="00952182"/>
    <w:rsid w:val="00953A68"/>
    <w:rsid w:val="00956A4E"/>
    <w:rsid w:val="00965007"/>
    <w:rsid w:val="00966160"/>
    <w:rsid w:val="00967186"/>
    <w:rsid w:val="00970578"/>
    <w:rsid w:val="0097089F"/>
    <w:rsid w:val="00972ED0"/>
    <w:rsid w:val="00975CCF"/>
    <w:rsid w:val="00976E20"/>
    <w:rsid w:val="00980BAD"/>
    <w:rsid w:val="00987955"/>
    <w:rsid w:val="009879BA"/>
    <w:rsid w:val="00987D9A"/>
    <w:rsid w:val="00987EF2"/>
    <w:rsid w:val="0099166B"/>
    <w:rsid w:val="009934D7"/>
    <w:rsid w:val="00994015"/>
    <w:rsid w:val="009955CB"/>
    <w:rsid w:val="00995AFA"/>
    <w:rsid w:val="00997921"/>
    <w:rsid w:val="009A055C"/>
    <w:rsid w:val="009A3491"/>
    <w:rsid w:val="009A462F"/>
    <w:rsid w:val="009A5B71"/>
    <w:rsid w:val="009A5EA1"/>
    <w:rsid w:val="009B209A"/>
    <w:rsid w:val="009B2BB5"/>
    <w:rsid w:val="009B3062"/>
    <w:rsid w:val="009B3F06"/>
    <w:rsid w:val="009B4DB4"/>
    <w:rsid w:val="009B5EEC"/>
    <w:rsid w:val="009B6238"/>
    <w:rsid w:val="009B6372"/>
    <w:rsid w:val="009C1A96"/>
    <w:rsid w:val="009C2B1C"/>
    <w:rsid w:val="009C2B44"/>
    <w:rsid w:val="009C2E92"/>
    <w:rsid w:val="009C3027"/>
    <w:rsid w:val="009C511D"/>
    <w:rsid w:val="009C656F"/>
    <w:rsid w:val="009C7345"/>
    <w:rsid w:val="009C76B0"/>
    <w:rsid w:val="009C7ABC"/>
    <w:rsid w:val="009D0ACB"/>
    <w:rsid w:val="009D2937"/>
    <w:rsid w:val="009D67E1"/>
    <w:rsid w:val="009D6A6B"/>
    <w:rsid w:val="009E0F6F"/>
    <w:rsid w:val="009E24A8"/>
    <w:rsid w:val="009E37B6"/>
    <w:rsid w:val="009E665C"/>
    <w:rsid w:val="009E66A6"/>
    <w:rsid w:val="009E6A9A"/>
    <w:rsid w:val="009E7A04"/>
    <w:rsid w:val="009F11F2"/>
    <w:rsid w:val="009F1637"/>
    <w:rsid w:val="009F3569"/>
    <w:rsid w:val="009F35A3"/>
    <w:rsid w:val="009F51F3"/>
    <w:rsid w:val="009F5203"/>
    <w:rsid w:val="009F6FA2"/>
    <w:rsid w:val="00A02211"/>
    <w:rsid w:val="00A113DE"/>
    <w:rsid w:val="00A11F05"/>
    <w:rsid w:val="00A16A9E"/>
    <w:rsid w:val="00A20306"/>
    <w:rsid w:val="00A20722"/>
    <w:rsid w:val="00A20A6C"/>
    <w:rsid w:val="00A23BA1"/>
    <w:rsid w:val="00A24906"/>
    <w:rsid w:val="00A2686C"/>
    <w:rsid w:val="00A27853"/>
    <w:rsid w:val="00A320CA"/>
    <w:rsid w:val="00A33B26"/>
    <w:rsid w:val="00A34160"/>
    <w:rsid w:val="00A370AE"/>
    <w:rsid w:val="00A4033E"/>
    <w:rsid w:val="00A41E9F"/>
    <w:rsid w:val="00A44BB7"/>
    <w:rsid w:val="00A4600D"/>
    <w:rsid w:val="00A5046D"/>
    <w:rsid w:val="00A5223D"/>
    <w:rsid w:val="00A552C6"/>
    <w:rsid w:val="00A55C93"/>
    <w:rsid w:val="00A60DDB"/>
    <w:rsid w:val="00A63BDA"/>
    <w:rsid w:val="00A63CAE"/>
    <w:rsid w:val="00A64BBB"/>
    <w:rsid w:val="00A64F67"/>
    <w:rsid w:val="00A6528E"/>
    <w:rsid w:val="00A674BF"/>
    <w:rsid w:val="00A67E56"/>
    <w:rsid w:val="00A75583"/>
    <w:rsid w:val="00A759B1"/>
    <w:rsid w:val="00A77EC4"/>
    <w:rsid w:val="00A837C6"/>
    <w:rsid w:val="00A849D7"/>
    <w:rsid w:val="00A91D11"/>
    <w:rsid w:val="00A92C35"/>
    <w:rsid w:val="00A93DE4"/>
    <w:rsid w:val="00A9444D"/>
    <w:rsid w:val="00A948FD"/>
    <w:rsid w:val="00A95838"/>
    <w:rsid w:val="00A958DD"/>
    <w:rsid w:val="00A97738"/>
    <w:rsid w:val="00AA1946"/>
    <w:rsid w:val="00AA329F"/>
    <w:rsid w:val="00AA3318"/>
    <w:rsid w:val="00AA38F7"/>
    <w:rsid w:val="00AA53CF"/>
    <w:rsid w:val="00AA6EBA"/>
    <w:rsid w:val="00AA70A0"/>
    <w:rsid w:val="00AA7612"/>
    <w:rsid w:val="00AA7EE8"/>
    <w:rsid w:val="00AB181C"/>
    <w:rsid w:val="00AB1A89"/>
    <w:rsid w:val="00AB49CE"/>
    <w:rsid w:val="00AB4A81"/>
    <w:rsid w:val="00AB6E22"/>
    <w:rsid w:val="00AC0F90"/>
    <w:rsid w:val="00AC1243"/>
    <w:rsid w:val="00AC621C"/>
    <w:rsid w:val="00AC78C0"/>
    <w:rsid w:val="00AD00CD"/>
    <w:rsid w:val="00AD1BB2"/>
    <w:rsid w:val="00AD1DED"/>
    <w:rsid w:val="00AD233E"/>
    <w:rsid w:val="00AD27A0"/>
    <w:rsid w:val="00AD6C53"/>
    <w:rsid w:val="00AD7178"/>
    <w:rsid w:val="00AE1EB1"/>
    <w:rsid w:val="00AE3E3A"/>
    <w:rsid w:val="00AE428A"/>
    <w:rsid w:val="00AE444D"/>
    <w:rsid w:val="00AE560B"/>
    <w:rsid w:val="00AE630F"/>
    <w:rsid w:val="00AE6F39"/>
    <w:rsid w:val="00AE73FD"/>
    <w:rsid w:val="00AF084B"/>
    <w:rsid w:val="00AF12DF"/>
    <w:rsid w:val="00AF1969"/>
    <w:rsid w:val="00AF1D43"/>
    <w:rsid w:val="00AF2578"/>
    <w:rsid w:val="00AF47EB"/>
    <w:rsid w:val="00AF5FDD"/>
    <w:rsid w:val="00AF692A"/>
    <w:rsid w:val="00B01FAC"/>
    <w:rsid w:val="00B0585F"/>
    <w:rsid w:val="00B05DBE"/>
    <w:rsid w:val="00B07794"/>
    <w:rsid w:val="00B11B24"/>
    <w:rsid w:val="00B123F1"/>
    <w:rsid w:val="00B13663"/>
    <w:rsid w:val="00B14A97"/>
    <w:rsid w:val="00B16D3D"/>
    <w:rsid w:val="00B16EA2"/>
    <w:rsid w:val="00B1722B"/>
    <w:rsid w:val="00B1792D"/>
    <w:rsid w:val="00B2124B"/>
    <w:rsid w:val="00B2247F"/>
    <w:rsid w:val="00B22883"/>
    <w:rsid w:val="00B2318D"/>
    <w:rsid w:val="00B24ED2"/>
    <w:rsid w:val="00B3013C"/>
    <w:rsid w:val="00B3280F"/>
    <w:rsid w:val="00B33614"/>
    <w:rsid w:val="00B378B7"/>
    <w:rsid w:val="00B40954"/>
    <w:rsid w:val="00B43010"/>
    <w:rsid w:val="00B45E32"/>
    <w:rsid w:val="00B51927"/>
    <w:rsid w:val="00B53BF3"/>
    <w:rsid w:val="00B54EF9"/>
    <w:rsid w:val="00B61883"/>
    <w:rsid w:val="00B6263B"/>
    <w:rsid w:val="00B636BA"/>
    <w:rsid w:val="00B65EAA"/>
    <w:rsid w:val="00B66BAB"/>
    <w:rsid w:val="00B66DCF"/>
    <w:rsid w:val="00B7218C"/>
    <w:rsid w:val="00B73CB1"/>
    <w:rsid w:val="00B76574"/>
    <w:rsid w:val="00B8024F"/>
    <w:rsid w:val="00B81661"/>
    <w:rsid w:val="00B8221F"/>
    <w:rsid w:val="00B82A42"/>
    <w:rsid w:val="00B833B3"/>
    <w:rsid w:val="00B846D3"/>
    <w:rsid w:val="00B8581B"/>
    <w:rsid w:val="00B8743A"/>
    <w:rsid w:val="00B92217"/>
    <w:rsid w:val="00B92882"/>
    <w:rsid w:val="00B92B60"/>
    <w:rsid w:val="00B92C79"/>
    <w:rsid w:val="00B964E0"/>
    <w:rsid w:val="00B9786E"/>
    <w:rsid w:val="00B97F79"/>
    <w:rsid w:val="00BA0729"/>
    <w:rsid w:val="00BA45A3"/>
    <w:rsid w:val="00BA47AA"/>
    <w:rsid w:val="00BA5ED5"/>
    <w:rsid w:val="00BB154B"/>
    <w:rsid w:val="00BB4A68"/>
    <w:rsid w:val="00BB5567"/>
    <w:rsid w:val="00BB5816"/>
    <w:rsid w:val="00BB59D2"/>
    <w:rsid w:val="00BB5DB1"/>
    <w:rsid w:val="00BB71DA"/>
    <w:rsid w:val="00BC25DD"/>
    <w:rsid w:val="00BC2D08"/>
    <w:rsid w:val="00BC345B"/>
    <w:rsid w:val="00BC3A8A"/>
    <w:rsid w:val="00BC4D68"/>
    <w:rsid w:val="00BD32D6"/>
    <w:rsid w:val="00BD3734"/>
    <w:rsid w:val="00BD5BD9"/>
    <w:rsid w:val="00BE119E"/>
    <w:rsid w:val="00BE287A"/>
    <w:rsid w:val="00BE74B9"/>
    <w:rsid w:val="00BE7590"/>
    <w:rsid w:val="00BF0DCF"/>
    <w:rsid w:val="00BF2892"/>
    <w:rsid w:val="00BF2CE4"/>
    <w:rsid w:val="00BF3724"/>
    <w:rsid w:val="00BF3BD4"/>
    <w:rsid w:val="00BF44DE"/>
    <w:rsid w:val="00BF6F2B"/>
    <w:rsid w:val="00C02886"/>
    <w:rsid w:val="00C02F84"/>
    <w:rsid w:val="00C064B2"/>
    <w:rsid w:val="00C104CC"/>
    <w:rsid w:val="00C13B10"/>
    <w:rsid w:val="00C14273"/>
    <w:rsid w:val="00C15433"/>
    <w:rsid w:val="00C156D4"/>
    <w:rsid w:val="00C1596F"/>
    <w:rsid w:val="00C15B09"/>
    <w:rsid w:val="00C17488"/>
    <w:rsid w:val="00C21677"/>
    <w:rsid w:val="00C30EC7"/>
    <w:rsid w:val="00C3145F"/>
    <w:rsid w:val="00C3184D"/>
    <w:rsid w:val="00C321C3"/>
    <w:rsid w:val="00C3238A"/>
    <w:rsid w:val="00C33DF9"/>
    <w:rsid w:val="00C40B7F"/>
    <w:rsid w:val="00C42ADA"/>
    <w:rsid w:val="00C452A6"/>
    <w:rsid w:val="00C462B2"/>
    <w:rsid w:val="00C46502"/>
    <w:rsid w:val="00C4765D"/>
    <w:rsid w:val="00C50E01"/>
    <w:rsid w:val="00C52BFB"/>
    <w:rsid w:val="00C52F0B"/>
    <w:rsid w:val="00C53B3A"/>
    <w:rsid w:val="00C54047"/>
    <w:rsid w:val="00C5497D"/>
    <w:rsid w:val="00C54C58"/>
    <w:rsid w:val="00C551A3"/>
    <w:rsid w:val="00C57105"/>
    <w:rsid w:val="00C60482"/>
    <w:rsid w:val="00C60C76"/>
    <w:rsid w:val="00C62255"/>
    <w:rsid w:val="00C65906"/>
    <w:rsid w:val="00C673F9"/>
    <w:rsid w:val="00C7060B"/>
    <w:rsid w:val="00C727C6"/>
    <w:rsid w:val="00C75FE1"/>
    <w:rsid w:val="00C77795"/>
    <w:rsid w:val="00C8052A"/>
    <w:rsid w:val="00C841EA"/>
    <w:rsid w:val="00C872CB"/>
    <w:rsid w:val="00C87FF4"/>
    <w:rsid w:val="00C93773"/>
    <w:rsid w:val="00C93C37"/>
    <w:rsid w:val="00C9695D"/>
    <w:rsid w:val="00CA139B"/>
    <w:rsid w:val="00CA13D7"/>
    <w:rsid w:val="00CA1C65"/>
    <w:rsid w:val="00CA3210"/>
    <w:rsid w:val="00CA387B"/>
    <w:rsid w:val="00CA4431"/>
    <w:rsid w:val="00CB10BC"/>
    <w:rsid w:val="00CB20C6"/>
    <w:rsid w:val="00CB2476"/>
    <w:rsid w:val="00CB5C3F"/>
    <w:rsid w:val="00CB6006"/>
    <w:rsid w:val="00CB6688"/>
    <w:rsid w:val="00CB6C34"/>
    <w:rsid w:val="00CB7260"/>
    <w:rsid w:val="00CB7724"/>
    <w:rsid w:val="00CC0455"/>
    <w:rsid w:val="00CC07ED"/>
    <w:rsid w:val="00CC0D9F"/>
    <w:rsid w:val="00CC2F52"/>
    <w:rsid w:val="00CD1904"/>
    <w:rsid w:val="00CD1BED"/>
    <w:rsid w:val="00CD1F7B"/>
    <w:rsid w:val="00CD3BC7"/>
    <w:rsid w:val="00CD527C"/>
    <w:rsid w:val="00CD55B6"/>
    <w:rsid w:val="00CD59FF"/>
    <w:rsid w:val="00CD72EC"/>
    <w:rsid w:val="00CD7F8F"/>
    <w:rsid w:val="00CE2360"/>
    <w:rsid w:val="00CE3317"/>
    <w:rsid w:val="00CE3A90"/>
    <w:rsid w:val="00CE4CB9"/>
    <w:rsid w:val="00CE62BF"/>
    <w:rsid w:val="00CF1781"/>
    <w:rsid w:val="00CF24B8"/>
    <w:rsid w:val="00CF588A"/>
    <w:rsid w:val="00CF6385"/>
    <w:rsid w:val="00CF66CA"/>
    <w:rsid w:val="00D0001E"/>
    <w:rsid w:val="00D002F8"/>
    <w:rsid w:val="00D00E48"/>
    <w:rsid w:val="00D02C0F"/>
    <w:rsid w:val="00D03829"/>
    <w:rsid w:val="00D05EC8"/>
    <w:rsid w:val="00D06603"/>
    <w:rsid w:val="00D067E5"/>
    <w:rsid w:val="00D06D08"/>
    <w:rsid w:val="00D14B1C"/>
    <w:rsid w:val="00D1742A"/>
    <w:rsid w:val="00D21057"/>
    <w:rsid w:val="00D225E5"/>
    <w:rsid w:val="00D22E32"/>
    <w:rsid w:val="00D250D2"/>
    <w:rsid w:val="00D25756"/>
    <w:rsid w:val="00D26135"/>
    <w:rsid w:val="00D31555"/>
    <w:rsid w:val="00D34972"/>
    <w:rsid w:val="00D34ECD"/>
    <w:rsid w:val="00D35276"/>
    <w:rsid w:val="00D35374"/>
    <w:rsid w:val="00D35941"/>
    <w:rsid w:val="00D40E75"/>
    <w:rsid w:val="00D427EB"/>
    <w:rsid w:val="00D4409C"/>
    <w:rsid w:val="00D46C97"/>
    <w:rsid w:val="00D4746D"/>
    <w:rsid w:val="00D507F1"/>
    <w:rsid w:val="00D50C77"/>
    <w:rsid w:val="00D513F0"/>
    <w:rsid w:val="00D5426F"/>
    <w:rsid w:val="00D550D0"/>
    <w:rsid w:val="00D551DC"/>
    <w:rsid w:val="00D55F87"/>
    <w:rsid w:val="00D561F2"/>
    <w:rsid w:val="00D5692C"/>
    <w:rsid w:val="00D572C3"/>
    <w:rsid w:val="00D60670"/>
    <w:rsid w:val="00D6671D"/>
    <w:rsid w:val="00D67459"/>
    <w:rsid w:val="00D71C3F"/>
    <w:rsid w:val="00D73DF6"/>
    <w:rsid w:val="00D745E4"/>
    <w:rsid w:val="00D750F9"/>
    <w:rsid w:val="00D754B1"/>
    <w:rsid w:val="00D75BB7"/>
    <w:rsid w:val="00D7601C"/>
    <w:rsid w:val="00D76573"/>
    <w:rsid w:val="00D773FC"/>
    <w:rsid w:val="00D77FE0"/>
    <w:rsid w:val="00D80A1C"/>
    <w:rsid w:val="00D81BDC"/>
    <w:rsid w:val="00D82BD8"/>
    <w:rsid w:val="00D8354E"/>
    <w:rsid w:val="00D83701"/>
    <w:rsid w:val="00D842DF"/>
    <w:rsid w:val="00D85469"/>
    <w:rsid w:val="00D856E9"/>
    <w:rsid w:val="00D8614B"/>
    <w:rsid w:val="00D8663D"/>
    <w:rsid w:val="00D879F8"/>
    <w:rsid w:val="00D90F26"/>
    <w:rsid w:val="00D9171E"/>
    <w:rsid w:val="00D91AC4"/>
    <w:rsid w:val="00D91B7D"/>
    <w:rsid w:val="00D929B9"/>
    <w:rsid w:val="00D9596D"/>
    <w:rsid w:val="00DA0115"/>
    <w:rsid w:val="00DA4053"/>
    <w:rsid w:val="00DA487F"/>
    <w:rsid w:val="00DA4DFF"/>
    <w:rsid w:val="00DA71CF"/>
    <w:rsid w:val="00DA7E4A"/>
    <w:rsid w:val="00DB2961"/>
    <w:rsid w:val="00DB49C1"/>
    <w:rsid w:val="00DB5942"/>
    <w:rsid w:val="00DB6190"/>
    <w:rsid w:val="00DC0046"/>
    <w:rsid w:val="00DC1964"/>
    <w:rsid w:val="00DC70BE"/>
    <w:rsid w:val="00DD055B"/>
    <w:rsid w:val="00DD1630"/>
    <w:rsid w:val="00DD273A"/>
    <w:rsid w:val="00DD2922"/>
    <w:rsid w:val="00DD3B6D"/>
    <w:rsid w:val="00DD50B8"/>
    <w:rsid w:val="00DE0CEA"/>
    <w:rsid w:val="00DE1CF2"/>
    <w:rsid w:val="00DE3609"/>
    <w:rsid w:val="00DE6999"/>
    <w:rsid w:val="00DE6FE9"/>
    <w:rsid w:val="00DE7881"/>
    <w:rsid w:val="00DF025F"/>
    <w:rsid w:val="00DF1955"/>
    <w:rsid w:val="00DF195F"/>
    <w:rsid w:val="00DF30ED"/>
    <w:rsid w:val="00DF34A0"/>
    <w:rsid w:val="00DF3E08"/>
    <w:rsid w:val="00DF3F71"/>
    <w:rsid w:val="00DF3F9A"/>
    <w:rsid w:val="00DF51B3"/>
    <w:rsid w:val="00DF5C32"/>
    <w:rsid w:val="00E0374B"/>
    <w:rsid w:val="00E042D0"/>
    <w:rsid w:val="00E06B6F"/>
    <w:rsid w:val="00E06E24"/>
    <w:rsid w:val="00E07CA7"/>
    <w:rsid w:val="00E10A5C"/>
    <w:rsid w:val="00E17455"/>
    <w:rsid w:val="00E207E5"/>
    <w:rsid w:val="00E21B43"/>
    <w:rsid w:val="00E21C8F"/>
    <w:rsid w:val="00E223F5"/>
    <w:rsid w:val="00E24A2B"/>
    <w:rsid w:val="00E24F97"/>
    <w:rsid w:val="00E337C8"/>
    <w:rsid w:val="00E33F83"/>
    <w:rsid w:val="00E37458"/>
    <w:rsid w:val="00E37A6B"/>
    <w:rsid w:val="00E403D3"/>
    <w:rsid w:val="00E406A4"/>
    <w:rsid w:val="00E41AB8"/>
    <w:rsid w:val="00E429CB"/>
    <w:rsid w:val="00E43484"/>
    <w:rsid w:val="00E50047"/>
    <w:rsid w:val="00E514C4"/>
    <w:rsid w:val="00E52F1D"/>
    <w:rsid w:val="00E532D6"/>
    <w:rsid w:val="00E54C0C"/>
    <w:rsid w:val="00E5598D"/>
    <w:rsid w:val="00E57199"/>
    <w:rsid w:val="00E5751B"/>
    <w:rsid w:val="00E65B95"/>
    <w:rsid w:val="00E664ED"/>
    <w:rsid w:val="00E700FD"/>
    <w:rsid w:val="00E7333D"/>
    <w:rsid w:val="00E73D46"/>
    <w:rsid w:val="00E746AF"/>
    <w:rsid w:val="00E74F10"/>
    <w:rsid w:val="00E81216"/>
    <w:rsid w:val="00E81AD2"/>
    <w:rsid w:val="00E82B10"/>
    <w:rsid w:val="00E8468F"/>
    <w:rsid w:val="00E8529E"/>
    <w:rsid w:val="00E852DB"/>
    <w:rsid w:val="00E92BAB"/>
    <w:rsid w:val="00E958A6"/>
    <w:rsid w:val="00EA28E9"/>
    <w:rsid w:val="00EA2E79"/>
    <w:rsid w:val="00EA361D"/>
    <w:rsid w:val="00EA5304"/>
    <w:rsid w:val="00EA5AAB"/>
    <w:rsid w:val="00EA68FE"/>
    <w:rsid w:val="00EA7114"/>
    <w:rsid w:val="00EA747E"/>
    <w:rsid w:val="00EA7F74"/>
    <w:rsid w:val="00EB0320"/>
    <w:rsid w:val="00EB0CB6"/>
    <w:rsid w:val="00EB1948"/>
    <w:rsid w:val="00EB3D5C"/>
    <w:rsid w:val="00EB501F"/>
    <w:rsid w:val="00EB7A0C"/>
    <w:rsid w:val="00EC1824"/>
    <w:rsid w:val="00EC3670"/>
    <w:rsid w:val="00EC3775"/>
    <w:rsid w:val="00EC456F"/>
    <w:rsid w:val="00EC5466"/>
    <w:rsid w:val="00EC5C4B"/>
    <w:rsid w:val="00EC6832"/>
    <w:rsid w:val="00EC7578"/>
    <w:rsid w:val="00ED0923"/>
    <w:rsid w:val="00ED2224"/>
    <w:rsid w:val="00ED278C"/>
    <w:rsid w:val="00ED285C"/>
    <w:rsid w:val="00ED2F87"/>
    <w:rsid w:val="00ED348E"/>
    <w:rsid w:val="00EE1DF2"/>
    <w:rsid w:val="00EE25C4"/>
    <w:rsid w:val="00EE65EE"/>
    <w:rsid w:val="00EE7DD6"/>
    <w:rsid w:val="00EF2352"/>
    <w:rsid w:val="00EF2AC9"/>
    <w:rsid w:val="00EF2D0D"/>
    <w:rsid w:val="00EF2FFD"/>
    <w:rsid w:val="00EF3765"/>
    <w:rsid w:val="00EF4F63"/>
    <w:rsid w:val="00EF5257"/>
    <w:rsid w:val="00EF5E80"/>
    <w:rsid w:val="00EF64C2"/>
    <w:rsid w:val="00F022B1"/>
    <w:rsid w:val="00F027B1"/>
    <w:rsid w:val="00F04F17"/>
    <w:rsid w:val="00F05662"/>
    <w:rsid w:val="00F06005"/>
    <w:rsid w:val="00F13E33"/>
    <w:rsid w:val="00F14485"/>
    <w:rsid w:val="00F17F3A"/>
    <w:rsid w:val="00F21D71"/>
    <w:rsid w:val="00F2304A"/>
    <w:rsid w:val="00F23ABD"/>
    <w:rsid w:val="00F24AE1"/>
    <w:rsid w:val="00F25411"/>
    <w:rsid w:val="00F263DF"/>
    <w:rsid w:val="00F264B1"/>
    <w:rsid w:val="00F30E72"/>
    <w:rsid w:val="00F31B6C"/>
    <w:rsid w:val="00F31DDC"/>
    <w:rsid w:val="00F341DA"/>
    <w:rsid w:val="00F423FD"/>
    <w:rsid w:val="00F42DCB"/>
    <w:rsid w:val="00F4419E"/>
    <w:rsid w:val="00F44865"/>
    <w:rsid w:val="00F44BE6"/>
    <w:rsid w:val="00F44FC2"/>
    <w:rsid w:val="00F45379"/>
    <w:rsid w:val="00F457FE"/>
    <w:rsid w:val="00F47FA5"/>
    <w:rsid w:val="00F50573"/>
    <w:rsid w:val="00F520A8"/>
    <w:rsid w:val="00F535A2"/>
    <w:rsid w:val="00F536C8"/>
    <w:rsid w:val="00F54508"/>
    <w:rsid w:val="00F553FA"/>
    <w:rsid w:val="00F5632A"/>
    <w:rsid w:val="00F57FE8"/>
    <w:rsid w:val="00F62255"/>
    <w:rsid w:val="00F6324C"/>
    <w:rsid w:val="00F632DC"/>
    <w:rsid w:val="00F63C18"/>
    <w:rsid w:val="00F647D7"/>
    <w:rsid w:val="00F65E0D"/>
    <w:rsid w:val="00F66416"/>
    <w:rsid w:val="00F66DCC"/>
    <w:rsid w:val="00F66E2E"/>
    <w:rsid w:val="00F67350"/>
    <w:rsid w:val="00F70FA5"/>
    <w:rsid w:val="00F719C8"/>
    <w:rsid w:val="00F72826"/>
    <w:rsid w:val="00F734DD"/>
    <w:rsid w:val="00F7466E"/>
    <w:rsid w:val="00F75546"/>
    <w:rsid w:val="00F755D7"/>
    <w:rsid w:val="00F77F5D"/>
    <w:rsid w:val="00F801B5"/>
    <w:rsid w:val="00F813B1"/>
    <w:rsid w:val="00F85626"/>
    <w:rsid w:val="00F863E0"/>
    <w:rsid w:val="00F86C30"/>
    <w:rsid w:val="00F90D3E"/>
    <w:rsid w:val="00F90D48"/>
    <w:rsid w:val="00F90DC2"/>
    <w:rsid w:val="00F91627"/>
    <w:rsid w:val="00F93091"/>
    <w:rsid w:val="00F935A2"/>
    <w:rsid w:val="00F95092"/>
    <w:rsid w:val="00F95ECD"/>
    <w:rsid w:val="00F9606E"/>
    <w:rsid w:val="00F9751E"/>
    <w:rsid w:val="00FA0A38"/>
    <w:rsid w:val="00FA6604"/>
    <w:rsid w:val="00FB1018"/>
    <w:rsid w:val="00FB282B"/>
    <w:rsid w:val="00FB45A6"/>
    <w:rsid w:val="00FB54A7"/>
    <w:rsid w:val="00FB585B"/>
    <w:rsid w:val="00FB7483"/>
    <w:rsid w:val="00FC02C0"/>
    <w:rsid w:val="00FC22FE"/>
    <w:rsid w:val="00FC2E86"/>
    <w:rsid w:val="00FC44DF"/>
    <w:rsid w:val="00FC4924"/>
    <w:rsid w:val="00FC7B8A"/>
    <w:rsid w:val="00FD0430"/>
    <w:rsid w:val="00FD69E2"/>
    <w:rsid w:val="00FE002E"/>
    <w:rsid w:val="00FE00B9"/>
    <w:rsid w:val="00FE076A"/>
    <w:rsid w:val="00FE2994"/>
    <w:rsid w:val="00FE2D51"/>
    <w:rsid w:val="00FE313D"/>
    <w:rsid w:val="00FE36FA"/>
    <w:rsid w:val="00FE3D2A"/>
    <w:rsid w:val="00FE4EE9"/>
    <w:rsid w:val="00FE6AB4"/>
    <w:rsid w:val="00FF237E"/>
    <w:rsid w:val="00FF330D"/>
    <w:rsid w:val="00FF42DA"/>
    <w:rsid w:val="00FF5F3B"/>
    <w:rsid w:val="00FF6636"/>
    <w:rsid w:val="00FF6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80C583A"/>
  <w15:chartTrackingRefBased/>
  <w15:docId w15:val="{41C3FE87-57C5-AB4A-89D2-7CE27FF74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50D32"/>
    <w:pPr>
      <w:widowControl w:val="0"/>
      <w:spacing w:beforeLines="25" w:before="25" w:afterLines="25" w:after="25" w:line="300" w:lineRule="auto"/>
      <w:ind w:firstLineChars="200" w:firstLine="200"/>
      <w:jc w:val="both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0"/>
    <w:qFormat/>
    <w:rsid w:val="003935F4"/>
    <w:pPr>
      <w:keepNext/>
      <w:numPr>
        <w:numId w:val="11"/>
      </w:numPr>
      <w:ind w:firstLineChars="0" w:firstLine="0"/>
      <w:jc w:val="left"/>
      <w:outlineLvl w:val="0"/>
    </w:pPr>
    <w:rPr>
      <w:rFonts w:eastAsia="黑体"/>
      <w:bCs/>
      <w:kern w:val="44"/>
      <w:sz w:val="28"/>
      <w:szCs w:val="44"/>
    </w:rPr>
  </w:style>
  <w:style w:type="paragraph" w:styleId="2">
    <w:name w:val="heading 2"/>
    <w:basedOn w:val="a"/>
    <w:next w:val="a"/>
    <w:link w:val="20"/>
    <w:qFormat/>
    <w:rsid w:val="003935F4"/>
    <w:pPr>
      <w:keepNext/>
      <w:numPr>
        <w:ilvl w:val="1"/>
        <w:numId w:val="11"/>
      </w:numPr>
      <w:ind w:firstLineChars="0" w:firstLine="0"/>
      <w:outlineLvl w:val="1"/>
    </w:pPr>
    <w:rPr>
      <w:rFonts w:ascii="Arial" w:eastAsia="黑体" w:hAnsi="Arial"/>
      <w:bCs/>
      <w:sz w:val="28"/>
      <w:szCs w:val="32"/>
    </w:rPr>
  </w:style>
  <w:style w:type="paragraph" w:styleId="3">
    <w:name w:val="heading 3"/>
    <w:basedOn w:val="a"/>
    <w:next w:val="a"/>
    <w:link w:val="30"/>
    <w:qFormat/>
    <w:rsid w:val="003935F4"/>
    <w:pPr>
      <w:keepNext/>
      <w:numPr>
        <w:ilvl w:val="2"/>
        <w:numId w:val="11"/>
      </w:numPr>
      <w:ind w:firstLineChars="0" w:firstLine="0"/>
      <w:outlineLvl w:val="2"/>
    </w:pPr>
    <w:rPr>
      <w:rFonts w:eastAsia="黑体"/>
      <w:bCs/>
      <w:sz w:val="28"/>
      <w:szCs w:val="30"/>
    </w:rPr>
  </w:style>
  <w:style w:type="paragraph" w:styleId="4">
    <w:name w:val="heading 4"/>
    <w:basedOn w:val="a"/>
    <w:next w:val="a"/>
    <w:link w:val="40"/>
    <w:qFormat/>
    <w:rsid w:val="003935F4"/>
    <w:pPr>
      <w:keepNext/>
      <w:numPr>
        <w:ilvl w:val="3"/>
        <w:numId w:val="11"/>
      </w:numPr>
      <w:ind w:firstLineChars="0" w:firstLine="0"/>
      <w:jc w:val="left"/>
      <w:outlineLvl w:val="3"/>
    </w:pPr>
    <w:rPr>
      <w:rFonts w:ascii="Arial" w:eastAsia="黑体" w:hAnsi="Arial"/>
      <w:bCs/>
      <w:szCs w:val="28"/>
    </w:rPr>
  </w:style>
  <w:style w:type="paragraph" w:styleId="5">
    <w:name w:val="heading 5"/>
    <w:basedOn w:val="a"/>
    <w:next w:val="a"/>
    <w:link w:val="50"/>
    <w:qFormat/>
    <w:rsid w:val="003935F4"/>
    <w:pPr>
      <w:keepNext/>
      <w:numPr>
        <w:ilvl w:val="4"/>
        <w:numId w:val="11"/>
      </w:numPr>
      <w:ind w:firstLineChars="0" w:firstLine="0"/>
      <w:outlineLvl w:val="4"/>
    </w:pPr>
    <w:rPr>
      <w:rFonts w:eastAsia="黑体"/>
      <w:bCs/>
      <w:szCs w:val="21"/>
    </w:rPr>
  </w:style>
  <w:style w:type="paragraph" w:styleId="6">
    <w:name w:val="heading 6"/>
    <w:basedOn w:val="a"/>
    <w:next w:val="a"/>
    <w:link w:val="60"/>
    <w:qFormat/>
    <w:rsid w:val="003935F4"/>
    <w:pPr>
      <w:keepNext/>
      <w:numPr>
        <w:ilvl w:val="5"/>
        <w:numId w:val="11"/>
      </w:numPr>
      <w:ind w:firstLineChars="0" w:firstLine="0"/>
      <w:outlineLvl w:val="5"/>
    </w:pPr>
    <w:rPr>
      <w:rFonts w:ascii="Arial" w:eastAsia="黑体" w:hAnsi="Arial"/>
      <w:bCs/>
    </w:rPr>
  </w:style>
  <w:style w:type="paragraph" w:styleId="7">
    <w:name w:val="heading 7"/>
    <w:basedOn w:val="a"/>
    <w:next w:val="a"/>
    <w:link w:val="70"/>
    <w:qFormat/>
    <w:rsid w:val="00A91D11"/>
    <w:pPr>
      <w:keepNext/>
      <w:numPr>
        <w:ilvl w:val="6"/>
        <w:numId w:val="2"/>
      </w:numPr>
      <w:ind w:firstLineChars="0" w:firstLine="0"/>
      <w:jc w:val="left"/>
      <w:outlineLvl w:val="6"/>
    </w:pPr>
    <w:rPr>
      <w:rFonts w:eastAsia="黑体"/>
      <w:bCs/>
    </w:rPr>
  </w:style>
  <w:style w:type="paragraph" w:styleId="8">
    <w:name w:val="heading 8"/>
    <w:basedOn w:val="a"/>
    <w:next w:val="a"/>
    <w:link w:val="80"/>
    <w:qFormat/>
    <w:rsid w:val="00DE7881"/>
    <w:pPr>
      <w:spacing w:beforeLines="0" w:before="0" w:afterLines="0" w:after="0"/>
      <w:ind w:firstLineChars="0" w:firstLine="0"/>
      <w:outlineLvl w:val="7"/>
    </w:pPr>
    <w:rPr>
      <w:rFonts w:ascii="Cambria" w:hAnsi="Cambria"/>
      <w:sz w:val="20"/>
      <w:szCs w:val="20"/>
    </w:rPr>
  </w:style>
  <w:style w:type="paragraph" w:styleId="9">
    <w:name w:val="heading 9"/>
    <w:basedOn w:val="a"/>
    <w:next w:val="a"/>
    <w:link w:val="90"/>
    <w:qFormat/>
    <w:rsid w:val="00DE7881"/>
    <w:pPr>
      <w:keepNext/>
      <w:keepLines/>
      <w:spacing w:before="240" w:after="64" w:line="320" w:lineRule="auto"/>
      <w:outlineLvl w:val="8"/>
    </w:pPr>
    <w:rPr>
      <w:rFonts w:ascii="Arial" w:eastAsia="黑体" w:hAnsi="Arial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rsid w:val="00DE7881"/>
    <w:rPr>
      <w:rFonts w:eastAsia="黑体"/>
      <w:bCs/>
      <w:kern w:val="44"/>
      <w:sz w:val="28"/>
      <w:szCs w:val="44"/>
      <w:lang w:val="en-US" w:eastAsia="zh-CN" w:bidi="ar-SA"/>
    </w:rPr>
  </w:style>
  <w:style w:type="paragraph" w:customStyle="1" w:styleId="Char">
    <w:name w:val="Char"/>
    <w:basedOn w:val="a"/>
    <w:rsid w:val="00CE2360"/>
    <w:pPr>
      <w:tabs>
        <w:tab w:val="num" w:pos="360"/>
      </w:tabs>
      <w:spacing w:beforeLines="0" w:before="0" w:afterLines="0" w:after="0" w:line="240" w:lineRule="auto"/>
      <w:ind w:firstLineChars="0" w:firstLine="0"/>
    </w:pPr>
  </w:style>
  <w:style w:type="character" w:customStyle="1" w:styleId="20">
    <w:name w:val="标题 2 字符"/>
    <w:link w:val="2"/>
    <w:rsid w:val="004C4E89"/>
    <w:rPr>
      <w:rFonts w:ascii="Arial" w:eastAsia="黑体" w:hAnsi="Arial"/>
      <w:bCs/>
      <w:kern w:val="2"/>
      <w:sz w:val="28"/>
      <w:szCs w:val="32"/>
      <w:lang w:val="en-US" w:eastAsia="zh-CN" w:bidi="ar-SA"/>
    </w:rPr>
  </w:style>
  <w:style w:type="character" w:customStyle="1" w:styleId="30">
    <w:name w:val="标题 3 字符"/>
    <w:link w:val="3"/>
    <w:rsid w:val="003935F4"/>
    <w:rPr>
      <w:rFonts w:eastAsia="黑体"/>
      <w:bCs/>
      <w:kern w:val="2"/>
      <w:sz w:val="28"/>
      <w:szCs w:val="30"/>
      <w:lang w:val="en-US" w:eastAsia="zh-CN" w:bidi="ar-SA"/>
    </w:rPr>
  </w:style>
  <w:style w:type="character" w:customStyle="1" w:styleId="40">
    <w:name w:val="标题 4 字符"/>
    <w:link w:val="4"/>
    <w:rsid w:val="00DE7881"/>
    <w:rPr>
      <w:rFonts w:ascii="Arial" w:eastAsia="黑体" w:hAnsi="Arial"/>
      <w:bCs/>
      <w:kern w:val="2"/>
      <w:sz w:val="24"/>
      <w:szCs w:val="28"/>
      <w:lang w:val="en-US" w:eastAsia="zh-CN" w:bidi="ar-SA"/>
    </w:rPr>
  </w:style>
  <w:style w:type="character" w:customStyle="1" w:styleId="50">
    <w:name w:val="标题 5 字符"/>
    <w:link w:val="5"/>
    <w:rsid w:val="004C4E89"/>
    <w:rPr>
      <w:rFonts w:eastAsia="黑体"/>
      <w:bCs/>
      <w:kern w:val="2"/>
      <w:sz w:val="24"/>
      <w:szCs w:val="21"/>
      <w:lang w:val="en-US" w:eastAsia="zh-CN" w:bidi="ar-SA"/>
    </w:rPr>
  </w:style>
  <w:style w:type="character" w:customStyle="1" w:styleId="60">
    <w:name w:val="标题 6 字符"/>
    <w:link w:val="6"/>
    <w:rsid w:val="00DE7881"/>
    <w:rPr>
      <w:rFonts w:ascii="Arial" w:eastAsia="黑体" w:hAnsi="Arial"/>
      <w:bCs/>
      <w:kern w:val="2"/>
      <w:sz w:val="24"/>
      <w:szCs w:val="24"/>
      <w:lang w:val="en-US" w:eastAsia="zh-CN" w:bidi="ar-SA"/>
    </w:rPr>
  </w:style>
  <w:style w:type="character" w:customStyle="1" w:styleId="70">
    <w:name w:val="标题 7 字符"/>
    <w:link w:val="7"/>
    <w:rsid w:val="00DE7881"/>
    <w:rPr>
      <w:rFonts w:eastAsia="黑体"/>
      <w:bCs/>
      <w:kern w:val="2"/>
      <w:sz w:val="24"/>
      <w:szCs w:val="24"/>
      <w:lang w:val="en-US" w:eastAsia="zh-CN" w:bidi="ar-SA"/>
    </w:rPr>
  </w:style>
  <w:style w:type="character" w:customStyle="1" w:styleId="80">
    <w:name w:val="标题 8 字符"/>
    <w:link w:val="8"/>
    <w:rsid w:val="00DE7881"/>
    <w:rPr>
      <w:rFonts w:ascii="Cambria" w:eastAsia="宋体" w:hAnsi="Cambria"/>
      <w:kern w:val="2"/>
      <w:lang w:val="en-US" w:eastAsia="zh-CN" w:bidi="ar-SA"/>
    </w:rPr>
  </w:style>
  <w:style w:type="character" w:customStyle="1" w:styleId="90">
    <w:name w:val="标题 9 字符"/>
    <w:link w:val="9"/>
    <w:rsid w:val="00DE7881"/>
    <w:rPr>
      <w:rFonts w:ascii="Arial" w:eastAsia="黑体" w:hAnsi="Arial"/>
      <w:kern w:val="2"/>
      <w:sz w:val="21"/>
      <w:szCs w:val="21"/>
      <w:lang w:val="en-US" w:eastAsia="zh-CN" w:bidi="ar-SA"/>
    </w:rPr>
  </w:style>
  <w:style w:type="paragraph" w:customStyle="1" w:styleId="a3">
    <w:name w:val="正文标题"/>
    <w:basedOn w:val="a"/>
    <w:next w:val="a"/>
    <w:rsid w:val="005F3A69"/>
    <w:pPr>
      <w:ind w:firstLineChars="0" w:firstLine="0"/>
      <w:jc w:val="center"/>
    </w:pPr>
    <w:rPr>
      <w:rFonts w:eastAsia="黑体"/>
      <w:sz w:val="44"/>
    </w:rPr>
  </w:style>
  <w:style w:type="paragraph" w:customStyle="1" w:styleId="a4">
    <w:name w:val="编号*"/>
    <w:basedOn w:val="a"/>
    <w:rsid w:val="00CD55B6"/>
    <w:pPr>
      <w:tabs>
        <w:tab w:val="num" w:pos="1531"/>
      </w:tabs>
      <w:spacing w:before="104" w:after="104"/>
      <w:ind w:left="1531" w:firstLineChars="0" w:hanging="340"/>
    </w:pPr>
  </w:style>
  <w:style w:type="paragraph" w:customStyle="1" w:styleId="a5">
    <w:name w:val="图"/>
    <w:basedOn w:val="a"/>
    <w:next w:val="a"/>
    <w:link w:val="Char0"/>
    <w:rsid w:val="00D50C77"/>
    <w:pPr>
      <w:tabs>
        <w:tab w:val="num" w:pos="510"/>
        <w:tab w:val="left" w:pos="777"/>
      </w:tabs>
      <w:spacing w:before="104" w:after="104"/>
      <w:ind w:left="510" w:firstLineChars="0" w:hanging="510"/>
      <w:jc w:val="center"/>
    </w:pPr>
  </w:style>
  <w:style w:type="character" w:customStyle="1" w:styleId="Char0">
    <w:name w:val="图 Char"/>
    <w:link w:val="a5"/>
    <w:rsid w:val="00DE7881"/>
    <w:rPr>
      <w:kern w:val="2"/>
      <w:sz w:val="24"/>
      <w:szCs w:val="24"/>
    </w:rPr>
  </w:style>
  <w:style w:type="paragraph" w:customStyle="1" w:styleId="a6">
    <w:name w:val="表"/>
    <w:basedOn w:val="a"/>
    <w:next w:val="a"/>
    <w:rsid w:val="009C76B0"/>
    <w:pPr>
      <w:keepNext/>
      <w:tabs>
        <w:tab w:val="num" w:pos="511"/>
      </w:tabs>
      <w:ind w:left="510" w:firstLineChars="0" w:hanging="510"/>
      <w:jc w:val="center"/>
    </w:pPr>
  </w:style>
  <w:style w:type="paragraph" w:customStyle="1" w:styleId="a7">
    <w:name w:val="编号"/>
    <w:basedOn w:val="a"/>
    <w:rsid w:val="00254F77"/>
    <w:pPr>
      <w:tabs>
        <w:tab w:val="num" w:pos="794"/>
      </w:tabs>
      <w:ind w:left="794" w:firstLineChars="0" w:hanging="374"/>
    </w:pPr>
  </w:style>
  <w:style w:type="paragraph" w:styleId="a8">
    <w:name w:val="header"/>
    <w:basedOn w:val="a"/>
    <w:rsid w:val="00840E4B"/>
    <w:pPr>
      <w:widowControl/>
      <w:tabs>
        <w:tab w:val="center" w:pos="4153"/>
        <w:tab w:val="right" w:pos="8306"/>
      </w:tabs>
      <w:snapToGrid w:val="0"/>
      <w:spacing w:afterLines="0" w:after="0"/>
      <w:jc w:val="center"/>
    </w:pPr>
    <w:rPr>
      <w:sz w:val="18"/>
      <w:szCs w:val="18"/>
    </w:rPr>
  </w:style>
  <w:style w:type="paragraph" w:styleId="a9">
    <w:name w:val="Document Map"/>
    <w:basedOn w:val="a"/>
    <w:semiHidden/>
    <w:rsid w:val="00AF2578"/>
    <w:pPr>
      <w:shd w:val="clear" w:color="auto" w:fill="000080"/>
    </w:pPr>
  </w:style>
  <w:style w:type="table" w:styleId="aa">
    <w:name w:val="Table Grid"/>
    <w:basedOn w:val="a1"/>
    <w:rsid w:val="00967186"/>
    <w:pPr>
      <w:widowControl w:val="0"/>
      <w:spacing w:afterLines="25" w:after="25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01">
    <w:name w:val="编号01"/>
    <w:basedOn w:val="a"/>
    <w:next w:val="a"/>
    <w:rsid w:val="005A6AC7"/>
    <w:pPr>
      <w:tabs>
        <w:tab w:val="num" w:pos="420"/>
      </w:tabs>
      <w:ind w:left="420" w:firstLineChars="0" w:hanging="420"/>
      <w:jc w:val="left"/>
    </w:pPr>
  </w:style>
  <w:style w:type="paragraph" w:customStyle="1" w:styleId="ab">
    <w:name w:val="编号."/>
    <w:basedOn w:val="a"/>
    <w:rsid w:val="005F3A69"/>
    <w:pPr>
      <w:tabs>
        <w:tab w:val="num" w:pos="1191"/>
      </w:tabs>
      <w:ind w:left="1191" w:firstLineChars="0" w:hanging="340"/>
      <w:jc w:val="left"/>
    </w:pPr>
  </w:style>
  <w:style w:type="paragraph" w:customStyle="1" w:styleId="ac">
    <w:name w:val="称谓开头"/>
    <w:basedOn w:val="a"/>
    <w:next w:val="a"/>
    <w:rsid w:val="0084095B"/>
    <w:pPr>
      <w:ind w:firstLineChars="0" w:firstLine="0"/>
      <w:jc w:val="left"/>
    </w:pPr>
    <w:rPr>
      <w:sz w:val="44"/>
    </w:rPr>
  </w:style>
  <w:style w:type="paragraph" w:styleId="ad">
    <w:name w:val="footer"/>
    <w:basedOn w:val="a"/>
    <w:link w:val="ae"/>
    <w:rsid w:val="00EB194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e">
    <w:name w:val="页脚 字符"/>
    <w:link w:val="ad"/>
    <w:rsid w:val="000942E3"/>
    <w:rPr>
      <w:rFonts w:eastAsia="宋体"/>
      <w:kern w:val="2"/>
      <w:sz w:val="18"/>
      <w:szCs w:val="18"/>
      <w:lang w:val="en-US" w:eastAsia="zh-CN" w:bidi="ar-SA"/>
    </w:rPr>
  </w:style>
  <w:style w:type="character" w:styleId="af">
    <w:name w:val="page number"/>
    <w:basedOn w:val="a0"/>
    <w:rsid w:val="00EB1948"/>
  </w:style>
  <w:style w:type="paragraph" w:styleId="af0">
    <w:name w:val="Title"/>
    <w:basedOn w:val="a"/>
    <w:next w:val="a"/>
    <w:link w:val="af1"/>
    <w:qFormat/>
    <w:rsid w:val="005F3A69"/>
    <w:pPr>
      <w:ind w:firstLineChars="0" w:firstLine="0"/>
      <w:jc w:val="center"/>
      <w:outlineLvl w:val="0"/>
    </w:pPr>
    <w:rPr>
      <w:rFonts w:ascii="Arial" w:hAnsi="Arial" w:cs="Arial"/>
      <w:b/>
      <w:bCs/>
      <w:sz w:val="32"/>
      <w:szCs w:val="32"/>
    </w:rPr>
  </w:style>
  <w:style w:type="character" w:customStyle="1" w:styleId="af1">
    <w:name w:val="标题 字符"/>
    <w:link w:val="af0"/>
    <w:rsid w:val="00DE7881"/>
    <w:rPr>
      <w:rFonts w:ascii="Arial" w:eastAsia="宋体" w:hAnsi="Arial" w:cs="Arial"/>
      <w:b/>
      <w:bCs/>
      <w:kern w:val="2"/>
      <w:sz w:val="32"/>
      <w:szCs w:val="32"/>
      <w:lang w:val="en-US" w:eastAsia="zh-CN" w:bidi="ar-SA"/>
    </w:rPr>
  </w:style>
  <w:style w:type="paragraph" w:customStyle="1" w:styleId="af2">
    <w:name w:val="附件"/>
    <w:basedOn w:val="a"/>
    <w:next w:val="af0"/>
    <w:rsid w:val="004D6216"/>
    <w:pPr>
      <w:tabs>
        <w:tab w:val="num" w:pos="851"/>
      </w:tabs>
      <w:ind w:firstLineChars="0" w:firstLine="0"/>
      <w:jc w:val="center"/>
    </w:pPr>
    <w:rPr>
      <w:b/>
      <w:sz w:val="28"/>
    </w:rPr>
  </w:style>
  <w:style w:type="paragraph" w:customStyle="1" w:styleId="af3">
    <w:name w:val="编号箭头"/>
    <w:basedOn w:val="a"/>
    <w:rsid w:val="005F3A69"/>
    <w:pPr>
      <w:tabs>
        <w:tab w:val="num" w:pos="851"/>
      </w:tabs>
      <w:ind w:left="851" w:firstLineChars="0" w:hanging="420"/>
    </w:pPr>
  </w:style>
  <w:style w:type="paragraph" w:styleId="21">
    <w:name w:val="toc 2"/>
    <w:basedOn w:val="a"/>
    <w:next w:val="a"/>
    <w:semiHidden/>
    <w:rsid w:val="00393404"/>
    <w:pPr>
      <w:spacing w:beforeLines="0" w:before="0" w:afterLines="0" w:after="0" w:line="240" w:lineRule="auto"/>
      <w:ind w:left="200" w:hangingChars="200" w:hanging="200"/>
      <w:jc w:val="left"/>
    </w:pPr>
    <w:rPr>
      <w:smallCaps/>
      <w:szCs w:val="20"/>
    </w:rPr>
  </w:style>
  <w:style w:type="paragraph" w:styleId="11">
    <w:name w:val="toc 1"/>
    <w:basedOn w:val="a"/>
    <w:next w:val="a"/>
    <w:semiHidden/>
    <w:rsid w:val="00393404"/>
    <w:pPr>
      <w:spacing w:beforeLines="0" w:before="0" w:afterLines="0" w:after="0" w:line="240" w:lineRule="auto"/>
      <w:ind w:left="200" w:hangingChars="200" w:hanging="200"/>
      <w:jc w:val="left"/>
    </w:pPr>
    <w:rPr>
      <w:bCs/>
      <w:caps/>
      <w:szCs w:val="20"/>
    </w:rPr>
  </w:style>
  <w:style w:type="paragraph" w:styleId="31">
    <w:name w:val="toc 3"/>
    <w:basedOn w:val="a"/>
    <w:next w:val="a"/>
    <w:semiHidden/>
    <w:rsid w:val="00387639"/>
    <w:pPr>
      <w:spacing w:beforeLines="0" w:before="0" w:afterLines="0" w:after="0" w:line="240" w:lineRule="auto"/>
      <w:ind w:firstLineChars="0" w:firstLine="0"/>
      <w:jc w:val="left"/>
    </w:pPr>
    <w:rPr>
      <w:iCs/>
      <w:szCs w:val="20"/>
    </w:rPr>
  </w:style>
  <w:style w:type="paragraph" w:styleId="41">
    <w:name w:val="toc 4"/>
    <w:basedOn w:val="a"/>
    <w:next w:val="a"/>
    <w:semiHidden/>
    <w:rsid w:val="00393404"/>
    <w:pPr>
      <w:spacing w:beforeLines="0" w:before="0" w:afterLines="0" w:after="0" w:line="240" w:lineRule="auto"/>
      <w:ind w:left="200" w:hangingChars="200" w:hanging="200"/>
      <w:jc w:val="left"/>
    </w:pPr>
    <w:rPr>
      <w:szCs w:val="18"/>
    </w:rPr>
  </w:style>
  <w:style w:type="paragraph" w:styleId="51">
    <w:name w:val="toc 5"/>
    <w:basedOn w:val="a"/>
    <w:next w:val="a"/>
    <w:semiHidden/>
    <w:rsid w:val="009C3027"/>
    <w:pPr>
      <w:spacing w:beforeLines="0" w:before="0" w:afterLines="0" w:after="0" w:line="240" w:lineRule="auto"/>
      <w:ind w:left="958"/>
      <w:jc w:val="left"/>
    </w:pPr>
    <w:rPr>
      <w:szCs w:val="18"/>
    </w:rPr>
  </w:style>
  <w:style w:type="paragraph" w:styleId="61">
    <w:name w:val="toc 6"/>
    <w:basedOn w:val="a"/>
    <w:next w:val="a"/>
    <w:autoRedefine/>
    <w:semiHidden/>
    <w:rsid w:val="00F423FD"/>
    <w:pPr>
      <w:spacing w:before="0" w:after="0"/>
      <w:ind w:left="1200"/>
      <w:jc w:val="left"/>
    </w:pPr>
    <w:rPr>
      <w:sz w:val="18"/>
      <w:szCs w:val="18"/>
    </w:rPr>
  </w:style>
  <w:style w:type="paragraph" w:styleId="71">
    <w:name w:val="toc 7"/>
    <w:basedOn w:val="a"/>
    <w:next w:val="a"/>
    <w:autoRedefine/>
    <w:semiHidden/>
    <w:rsid w:val="00F423FD"/>
    <w:pPr>
      <w:spacing w:before="0" w:after="0"/>
      <w:ind w:left="1440"/>
      <w:jc w:val="left"/>
    </w:pPr>
    <w:rPr>
      <w:sz w:val="18"/>
      <w:szCs w:val="18"/>
    </w:rPr>
  </w:style>
  <w:style w:type="paragraph" w:styleId="81">
    <w:name w:val="toc 8"/>
    <w:basedOn w:val="a"/>
    <w:next w:val="a"/>
    <w:autoRedefine/>
    <w:semiHidden/>
    <w:rsid w:val="00F423FD"/>
    <w:pPr>
      <w:spacing w:before="0" w:after="0"/>
      <w:ind w:left="1680"/>
      <w:jc w:val="left"/>
    </w:pPr>
    <w:rPr>
      <w:sz w:val="18"/>
      <w:szCs w:val="18"/>
    </w:rPr>
  </w:style>
  <w:style w:type="paragraph" w:styleId="91">
    <w:name w:val="toc 9"/>
    <w:basedOn w:val="a"/>
    <w:next w:val="a"/>
    <w:autoRedefine/>
    <w:semiHidden/>
    <w:rsid w:val="00F423FD"/>
    <w:pPr>
      <w:spacing w:before="0" w:after="0"/>
      <w:ind w:left="1920"/>
      <w:jc w:val="left"/>
    </w:pPr>
    <w:rPr>
      <w:sz w:val="18"/>
      <w:szCs w:val="18"/>
    </w:rPr>
  </w:style>
  <w:style w:type="paragraph" w:styleId="af4">
    <w:name w:val="table of figures"/>
    <w:basedOn w:val="a"/>
    <w:next w:val="a"/>
    <w:semiHidden/>
    <w:rsid w:val="00580D24"/>
    <w:pPr>
      <w:spacing w:beforeLines="0" w:before="0" w:afterLines="0" w:after="0" w:line="240" w:lineRule="auto"/>
      <w:ind w:firstLineChars="0" w:firstLine="0"/>
      <w:jc w:val="left"/>
    </w:pPr>
    <w:rPr>
      <w:smallCaps/>
      <w:szCs w:val="20"/>
    </w:rPr>
  </w:style>
  <w:style w:type="character" w:styleId="af5">
    <w:name w:val="Hyperlink"/>
    <w:rsid w:val="005175C7"/>
    <w:rPr>
      <w:color w:val="0000FF"/>
      <w:u w:val="none"/>
    </w:rPr>
  </w:style>
  <w:style w:type="paragraph" w:customStyle="1" w:styleId="52">
    <w:name w:val="表格文本中5号"/>
    <w:basedOn w:val="a3"/>
    <w:rsid w:val="005F5732"/>
    <w:pPr>
      <w:spacing w:beforeLines="0" w:before="0" w:afterLines="0" w:after="0" w:line="240" w:lineRule="auto"/>
    </w:pPr>
    <w:rPr>
      <w:rFonts w:ascii="宋体" w:eastAsia="宋体" w:hAnsi="宋体"/>
      <w:sz w:val="21"/>
    </w:rPr>
  </w:style>
  <w:style w:type="paragraph" w:customStyle="1" w:styleId="42">
    <w:name w:val="表格文本左4号"/>
    <w:basedOn w:val="a"/>
    <w:rsid w:val="005F5732"/>
    <w:pPr>
      <w:spacing w:beforeLines="0" w:before="0" w:afterLines="0" w:after="0" w:line="240" w:lineRule="auto"/>
      <w:ind w:firstLineChars="0" w:firstLine="0"/>
    </w:pPr>
  </w:style>
  <w:style w:type="paragraph" w:customStyle="1" w:styleId="43">
    <w:name w:val="表格文本中4号"/>
    <w:basedOn w:val="a3"/>
    <w:next w:val="42"/>
    <w:rsid w:val="005F5732"/>
    <w:pPr>
      <w:spacing w:beforeLines="0" w:before="0" w:afterLines="0" w:after="0" w:line="240" w:lineRule="auto"/>
    </w:pPr>
    <w:rPr>
      <w:rFonts w:eastAsia="宋体"/>
      <w:sz w:val="24"/>
    </w:rPr>
  </w:style>
  <w:style w:type="paragraph" w:customStyle="1" w:styleId="53">
    <w:name w:val="表格文本左5号"/>
    <w:basedOn w:val="a3"/>
    <w:rsid w:val="005F5732"/>
    <w:pPr>
      <w:spacing w:beforeLines="0" w:before="0" w:afterLines="0" w:after="0" w:line="240" w:lineRule="auto"/>
      <w:jc w:val="left"/>
    </w:pPr>
    <w:rPr>
      <w:rFonts w:ascii="宋体" w:eastAsia="宋体" w:hAnsi="宋体"/>
      <w:sz w:val="21"/>
    </w:rPr>
  </w:style>
  <w:style w:type="paragraph" w:customStyle="1" w:styleId="12">
    <w:name w:val="附表1"/>
    <w:basedOn w:val="a"/>
    <w:next w:val="a"/>
    <w:link w:val="1Char"/>
    <w:rsid w:val="009E37B6"/>
    <w:pPr>
      <w:pageBreakBefore/>
      <w:tabs>
        <w:tab w:val="num" w:pos="851"/>
      </w:tabs>
      <w:ind w:left="851" w:firstLineChars="0" w:hanging="851"/>
      <w:jc w:val="center"/>
    </w:pPr>
    <w:rPr>
      <w:sz w:val="28"/>
      <w:szCs w:val="28"/>
    </w:rPr>
  </w:style>
  <w:style w:type="character" w:customStyle="1" w:styleId="1Char">
    <w:name w:val="附表1 Char"/>
    <w:link w:val="12"/>
    <w:rsid w:val="00DE7881"/>
    <w:rPr>
      <w:kern w:val="2"/>
      <w:sz w:val="28"/>
      <w:szCs w:val="28"/>
    </w:rPr>
  </w:style>
  <w:style w:type="paragraph" w:customStyle="1" w:styleId="af6">
    <w:name w:val="附图"/>
    <w:basedOn w:val="12"/>
    <w:next w:val="a"/>
    <w:rsid w:val="009E37B6"/>
    <w:pPr>
      <w:tabs>
        <w:tab w:val="clear" w:pos="851"/>
        <w:tab w:val="num" w:pos="420"/>
      </w:tabs>
      <w:spacing w:before="104" w:after="104"/>
      <w:ind w:left="420" w:hanging="420"/>
    </w:pPr>
  </w:style>
  <w:style w:type="paragraph" w:styleId="af7">
    <w:name w:val="footnote text"/>
    <w:basedOn w:val="a"/>
    <w:semiHidden/>
    <w:rsid w:val="00D91AC4"/>
    <w:pPr>
      <w:widowControl/>
      <w:spacing w:beforeLines="0" w:before="0" w:afterLines="0" w:after="0" w:line="240" w:lineRule="auto"/>
      <w:ind w:firstLineChars="0" w:firstLine="0"/>
      <w:jc w:val="left"/>
    </w:pPr>
    <w:rPr>
      <w:kern w:val="0"/>
      <w:sz w:val="20"/>
      <w:szCs w:val="20"/>
      <w:lang w:val="pl-PL" w:eastAsia="pl-PL"/>
    </w:rPr>
  </w:style>
  <w:style w:type="character" w:styleId="af8">
    <w:name w:val="footnote reference"/>
    <w:semiHidden/>
    <w:rsid w:val="00D91AC4"/>
    <w:rPr>
      <w:vertAlign w:val="superscript"/>
    </w:rPr>
  </w:style>
  <w:style w:type="paragraph" w:customStyle="1" w:styleId="13">
    <w:name w:val="样式 标题 1 + (西文) 宋体"/>
    <w:basedOn w:val="1"/>
    <w:rsid w:val="00CD72EC"/>
    <w:pPr>
      <w:keepNext w:val="0"/>
      <w:pageBreakBefore/>
      <w:numPr>
        <w:numId w:val="0"/>
      </w:numPr>
      <w:tabs>
        <w:tab w:val="num" w:pos="510"/>
      </w:tabs>
      <w:spacing w:before="60" w:after="60"/>
      <w:ind w:left="510" w:hanging="90"/>
      <w:jc w:val="center"/>
    </w:pPr>
    <w:rPr>
      <w:bCs w:val="0"/>
      <w:sz w:val="32"/>
      <w:szCs w:val="32"/>
    </w:rPr>
  </w:style>
  <w:style w:type="paragraph" w:customStyle="1" w:styleId="Char1">
    <w:name w:val="Char"/>
    <w:basedOn w:val="a"/>
    <w:autoRedefine/>
    <w:rsid w:val="003E744C"/>
    <w:pPr>
      <w:tabs>
        <w:tab w:val="num" w:pos="360"/>
      </w:tabs>
      <w:spacing w:beforeLines="0" w:before="0" w:afterLines="0" w:after="0" w:line="240" w:lineRule="auto"/>
      <w:ind w:firstLineChars="0" w:firstLine="0"/>
    </w:pPr>
  </w:style>
  <w:style w:type="paragraph" w:customStyle="1" w:styleId="Style10">
    <w:name w:val="_Style 10"/>
    <w:basedOn w:val="a"/>
    <w:rsid w:val="000942E3"/>
    <w:pPr>
      <w:spacing w:beforeLines="0" w:before="0" w:afterLines="0" w:after="0" w:line="240" w:lineRule="auto"/>
      <w:ind w:firstLineChars="0" w:firstLine="0"/>
    </w:pPr>
    <w:rPr>
      <w:sz w:val="21"/>
    </w:rPr>
  </w:style>
  <w:style w:type="paragraph" w:styleId="af9">
    <w:name w:val="Normal Indent"/>
    <w:basedOn w:val="a"/>
    <w:rsid w:val="000942E3"/>
    <w:pPr>
      <w:spacing w:beforeLines="0" w:before="0" w:afterLines="0" w:after="0" w:line="240" w:lineRule="auto"/>
      <w:ind w:firstLineChars="0" w:firstLine="499"/>
    </w:pPr>
    <w:rPr>
      <w:sz w:val="21"/>
      <w:szCs w:val="20"/>
    </w:rPr>
  </w:style>
  <w:style w:type="paragraph" w:styleId="afa">
    <w:name w:val="Body Text Indent"/>
    <w:basedOn w:val="a"/>
    <w:link w:val="afb"/>
    <w:rsid w:val="00A20A6C"/>
    <w:pPr>
      <w:spacing w:beforeLines="0" w:before="0" w:afterLines="0" w:after="120"/>
      <w:ind w:leftChars="200" w:left="420" w:firstLineChars="0" w:firstLine="0"/>
      <w:jc w:val="left"/>
    </w:pPr>
    <w:rPr>
      <w:sz w:val="21"/>
    </w:rPr>
  </w:style>
  <w:style w:type="character" w:customStyle="1" w:styleId="afb">
    <w:name w:val="正文文本缩进 字符"/>
    <w:link w:val="afa"/>
    <w:rsid w:val="00A20A6C"/>
    <w:rPr>
      <w:rFonts w:eastAsia="宋体"/>
      <w:kern w:val="2"/>
      <w:sz w:val="21"/>
      <w:szCs w:val="24"/>
      <w:lang w:val="en-US" w:eastAsia="zh-CN" w:bidi="ar-SA"/>
    </w:rPr>
  </w:style>
  <w:style w:type="paragraph" w:styleId="afc">
    <w:name w:val="Date"/>
    <w:basedOn w:val="a"/>
    <w:next w:val="a"/>
    <w:link w:val="afd"/>
    <w:rsid w:val="00AB181C"/>
    <w:pPr>
      <w:ind w:leftChars="2500" w:left="100"/>
    </w:pPr>
  </w:style>
  <w:style w:type="character" w:customStyle="1" w:styleId="afd">
    <w:name w:val="日期 字符"/>
    <w:link w:val="afc"/>
    <w:rsid w:val="00DE7881"/>
    <w:rPr>
      <w:rFonts w:eastAsia="宋体"/>
      <w:kern w:val="2"/>
      <w:sz w:val="24"/>
      <w:szCs w:val="24"/>
      <w:lang w:val="en-US" w:eastAsia="zh-CN" w:bidi="ar-SA"/>
    </w:rPr>
  </w:style>
  <w:style w:type="paragraph" w:customStyle="1" w:styleId="025025">
    <w:name w:val="样式 标题 + 段前: 0.25 行 段后: 0.25 行 行距: 单倍行距"/>
    <w:basedOn w:val="af0"/>
    <w:autoRedefine/>
    <w:rsid w:val="004C4E89"/>
    <w:pPr>
      <w:pageBreakBefore/>
      <w:spacing w:beforeLines="150" w:before="624" w:afterLines="100" w:after="416"/>
      <w:ind w:firstLine="480"/>
    </w:pPr>
    <w:rPr>
      <w:rFonts w:ascii="黑体" w:eastAsia="黑体" w:cs="宋体"/>
      <w:b w:val="0"/>
      <w:szCs w:val="20"/>
    </w:rPr>
  </w:style>
  <w:style w:type="paragraph" w:customStyle="1" w:styleId="1025025025">
    <w:name w:val="样式 样式 样式 样式 标题 1 + (西文) 宋体 + 段前: 0.25 行 段后: 0.25 行 + 段前: 0.25 行 ..."/>
    <w:basedOn w:val="a"/>
    <w:autoRedefine/>
    <w:rsid w:val="004C4E89"/>
    <w:pPr>
      <w:pageBreakBefore/>
      <w:spacing w:beforeLines="100" w:before="416" w:afterLines="50" w:after="208"/>
      <w:ind w:firstLineChars="0" w:firstLine="0"/>
      <w:jc w:val="center"/>
      <w:outlineLvl w:val="0"/>
    </w:pPr>
    <w:rPr>
      <w:rFonts w:ascii="宋体" w:hAnsi="宋体" w:cs="宋体"/>
      <w:b/>
      <w:bCs/>
      <w:kern w:val="44"/>
      <w:sz w:val="36"/>
      <w:szCs w:val="20"/>
    </w:rPr>
  </w:style>
  <w:style w:type="character" w:customStyle="1" w:styleId="apple-style-span">
    <w:name w:val="apple-style-span"/>
    <w:basedOn w:val="a0"/>
    <w:rsid w:val="00DE7881"/>
  </w:style>
  <w:style w:type="paragraph" w:styleId="afe">
    <w:name w:val="endnote text"/>
    <w:basedOn w:val="a"/>
    <w:semiHidden/>
    <w:rsid w:val="00DE7881"/>
    <w:pPr>
      <w:tabs>
        <w:tab w:val="left" w:pos="498"/>
      </w:tabs>
      <w:spacing w:beforeLines="0" w:before="0" w:afterLines="0" w:after="0" w:line="240" w:lineRule="auto"/>
      <w:ind w:left="200" w:hangingChars="200" w:hanging="200"/>
    </w:pPr>
    <w:rPr>
      <w:szCs w:val="20"/>
    </w:rPr>
  </w:style>
  <w:style w:type="paragraph" w:customStyle="1" w:styleId="aff">
    <w:name w:val="文档正文"/>
    <w:basedOn w:val="a"/>
    <w:link w:val="Char2"/>
    <w:rsid w:val="00DE7881"/>
    <w:pPr>
      <w:spacing w:beforeLines="0" w:before="0" w:afterLines="0" w:after="0" w:line="240" w:lineRule="auto"/>
      <w:ind w:firstLineChars="0" w:firstLine="0"/>
    </w:pPr>
    <w:rPr>
      <w:rFonts w:ascii="宋体"/>
      <w:szCs w:val="20"/>
    </w:rPr>
  </w:style>
  <w:style w:type="character" w:customStyle="1" w:styleId="Char2">
    <w:name w:val="文档正文 Char"/>
    <w:link w:val="aff"/>
    <w:rsid w:val="00DE7881"/>
    <w:rPr>
      <w:rFonts w:ascii="宋体" w:eastAsia="宋体"/>
      <w:kern w:val="2"/>
      <w:sz w:val="24"/>
      <w:lang w:val="en-US" w:eastAsia="zh-CN" w:bidi="ar-SA"/>
    </w:rPr>
  </w:style>
  <w:style w:type="paragraph" w:styleId="HTML">
    <w:name w:val="HTML Preformatted"/>
    <w:basedOn w:val="a"/>
    <w:rsid w:val="00DE788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Lines="0" w:before="0" w:afterLines="0" w:after="0" w:line="240" w:lineRule="auto"/>
      <w:ind w:firstLineChars="0" w:firstLine="0"/>
      <w:jc w:val="left"/>
    </w:pPr>
    <w:rPr>
      <w:rFonts w:ascii="宋体" w:hAnsi="宋体" w:cs="宋体"/>
      <w:kern w:val="0"/>
    </w:rPr>
  </w:style>
  <w:style w:type="paragraph" w:customStyle="1" w:styleId="3025025">
    <w:name w:val="样式 标题 3 + (西文) 宋体 段前: 0.25 行 段后: 0.25 行"/>
    <w:basedOn w:val="3"/>
    <w:autoRedefine/>
    <w:rsid w:val="00DE7881"/>
    <w:pPr>
      <w:keepNext w:val="0"/>
      <w:numPr>
        <w:ilvl w:val="0"/>
        <w:numId w:val="0"/>
      </w:numPr>
      <w:tabs>
        <w:tab w:val="num" w:pos="1260"/>
      </w:tabs>
      <w:ind w:left="1260"/>
    </w:pPr>
    <w:rPr>
      <w:rFonts w:ascii="宋体" w:hAnsi="宋体" w:cs="宋体"/>
      <w:bCs w:val="0"/>
      <w:sz w:val="24"/>
      <w:szCs w:val="20"/>
    </w:rPr>
  </w:style>
  <w:style w:type="paragraph" w:customStyle="1" w:styleId="1025025">
    <w:name w:val="样式 样式 标题 1 + (西文) 宋体 + 段前: 0.25 行 段后: 0.25 行"/>
    <w:basedOn w:val="13"/>
    <w:rsid w:val="00DE7881"/>
    <w:rPr>
      <w:rFonts w:cs="宋体"/>
      <w:bCs/>
      <w:szCs w:val="20"/>
    </w:rPr>
  </w:style>
  <w:style w:type="paragraph" w:customStyle="1" w:styleId="02502515">
    <w:name w:val="样式 段前: 0.25 行 段后: 0.25 行 行距: 1.5 倍行距"/>
    <w:basedOn w:val="a"/>
    <w:rsid w:val="00DE7881"/>
    <w:pPr>
      <w:spacing w:line="360" w:lineRule="auto"/>
      <w:ind w:firstLineChars="0" w:firstLine="0"/>
    </w:pPr>
    <w:rPr>
      <w:rFonts w:cs="宋体"/>
      <w:szCs w:val="20"/>
    </w:rPr>
  </w:style>
  <w:style w:type="paragraph" w:customStyle="1" w:styleId="10250250250">
    <w:name w:val="样式 样式 样式 标题 1 + (西文) 宋体 + 段前: 0.25 行 段后: 0.25 行 + 段前: 0.25 行 段后..."/>
    <w:basedOn w:val="1025025"/>
    <w:rsid w:val="00DE7881"/>
    <w:pPr>
      <w:spacing w:beforeLines="0" w:before="100" w:beforeAutospacing="1" w:afterLines="0" w:after="100" w:afterAutospacing="1"/>
    </w:pPr>
  </w:style>
  <w:style w:type="paragraph" w:customStyle="1" w:styleId="10250250">
    <w:name w:val="样式 样式 标题 1 + (西文) 宋体 + 段前: 0.25 行 段后: 0.25 行 行距: 单倍行距"/>
    <w:basedOn w:val="13"/>
    <w:autoRedefine/>
    <w:rsid w:val="00DE7881"/>
    <w:pPr>
      <w:spacing w:beforeLines="100" w:before="100" w:afterLines="50" w:after="50"/>
    </w:pPr>
    <w:rPr>
      <w:rFonts w:cs="宋体"/>
      <w:bCs/>
      <w:szCs w:val="20"/>
    </w:rPr>
  </w:style>
  <w:style w:type="paragraph" w:styleId="aff0">
    <w:name w:val="caption"/>
    <w:basedOn w:val="a"/>
    <w:next w:val="a"/>
    <w:qFormat/>
    <w:rsid w:val="00DE7881"/>
    <w:rPr>
      <w:rFonts w:ascii="Arial" w:eastAsia="黑体" w:hAnsi="Arial" w:cs="Arial"/>
      <w:sz w:val="20"/>
      <w:szCs w:val="20"/>
    </w:rPr>
  </w:style>
  <w:style w:type="paragraph" w:styleId="aff1">
    <w:name w:val="List Number"/>
    <w:basedOn w:val="a"/>
    <w:rsid w:val="00DE7881"/>
    <w:pPr>
      <w:ind w:firstLineChars="0" w:firstLine="0"/>
    </w:pPr>
  </w:style>
  <w:style w:type="paragraph" w:customStyle="1" w:styleId="aff2">
    <w:name w:val="图号"/>
    <w:basedOn w:val="a"/>
    <w:autoRedefine/>
    <w:rsid w:val="00DE7881"/>
    <w:pPr>
      <w:jc w:val="center"/>
    </w:pPr>
    <w:rPr>
      <w:sz w:val="21"/>
    </w:rPr>
  </w:style>
  <w:style w:type="paragraph" w:styleId="aff3">
    <w:name w:val="Body Text"/>
    <w:basedOn w:val="a"/>
    <w:link w:val="aff4"/>
    <w:rsid w:val="00DE7881"/>
    <w:pPr>
      <w:spacing w:after="120"/>
    </w:pPr>
  </w:style>
  <w:style w:type="character" w:customStyle="1" w:styleId="aff4">
    <w:name w:val="正文文本 字符"/>
    <w:link w:val="aff3"/>
    <w:rsid w:val="00DE7881"/>
    <w:rPr>
      <w:rFonts w:eastAsia="宋体"/>
      <w:kern w:val="2"/>
      <w:sz w:val="24"/>
      <w:szCs w:val="24"/>
      <w:lang w:val="en-US" w:eastAsia="zh-CN" w:bidi="ar-SA"/>
    </w:rPr>
  </w:style>
  <w:style w:type="paragraph" w:customStyle="1" w:styleId="025">
    <w:name w:val="样式 正文文本 + 段后: 0.25 行"/>
    <w:basedOn w:val="aff3"/>
    <w:autoRedefine/>
    <w:rsid w:val="00DE7881"/>
    <w:pPr>
      <w:spacing w:before="78" w:after="78" w:line="240" w:lineRule="auto"/>
      <w:ind w:firstLine="480"/>
    </w:pPr>
    <w:rPr>
      <w:rFonts w:cs="宋体"/>
      <w:szCs w:val="20"/>
    </w:rPr>
  </w:style>
  <w:style w:type="paragraph" w:customStyle="1" w:styleId="0251">
    <w:name w:val="样式 正文文本 + 段后: 0.25 行1"/>
    <w:basedOn w:val="aff3"/>
    <w:rsid w:val="00DE7881"/>
    <w:pPr>
      <w:spacing w:after="25"/>
    </w:pPr>
    <w:rPr>
      <w:rFonts w:cs="宋体"/>
      <w:szCs w:val="20"/>
    </w:rPr>
  </w:style>
  <w:style w:type="paragraph" w:customStyle="1" w:styleId="0250250">
    <w:name w:val="样式 段前: 0.25 行 段后: 0.25 行 行距: 单倍行距 首行缩进:  0 字符"/>
    <w:basedOn w:val="a"/>
    <w:autoRedefine/>
    <w:rsid w:val="00DE7881"/>
    <w:pPr>
      <w:ind w:firstLineChars="0" w:firstLine="0"/>
    </w:pPr>
    <w:rPr>
      <w:rFonts w:cs="宋体"/>
      <w:szCs w:val="20"/>
    </w:rPr>
  </w:style>
  <w:style w:type="paragraph" w:customStyle="1" w:styleId="10505">
    <w:name w:val="样式 样式1 + 段前: 0.5 行 段后: 0.5 行"/>
    <w:basedOn w:val="a"/>
    <w:rsid w:val="00DE7881"/>
    <w:pPr>
      <w:spacing w:beforeLines="50" w:before="156" w:afterLines="50" w:after="156" w:line="400" w:lineRule="exact"/>
      <w:ind w:firstLineChars="0" w:firstLine="0"/>
      <w:jc w:val="left"/>
    </w:pPr>
    <w:rPr>
      <w:rFonts w:ascii="宋体" w:eastAsia="黑体" w:hAnsi="宋体"/>
      <w:szCs w:val="20"/>
    </w:rPr>
  </w:style>
  <w:style w:type="paragraph" w:styleId="aff5">
    <w:name w:val="Block Text"/>
    <w:basedOn w:val="a"/>
    <w:rsid w:val="00DE7881"/>
    <w:pPr>
      <w:spacing w:beforeLines="0" w:before="0" w:afterLines="0" w:after="0"/>
      <w:ind w:leftChars="50" w:left="105" w:rightChars="50" w:right="50" w:firstLine="500"/>
    </w:pPr>
    <w:rPr>
      <w:rFonts w:ascii="黑体"/>
      <w:spacing w:val="20"/>
      <w:sz w:val="21"/>
      <w:szCs w:val="20"/>
    </w:rPr>
  </w:style>
  <w:style w:type="paragraph" w:customStyle="1" w:styleId="14">
    <w:name w:val="样式1"/>
    <w:basedOn w:val="a"/>
    <w:rsid w:val="00DE7881"/>
    <w:pPr>
      <w:spacing w:beforeLines="0" w:before="0" w:afterLines="50" w:after="156" w:line="380" w:lineRule="exact"/>
      <w:ind w:firstLineChars="0" w:firstLine="0"/>
    </w:pPr>
    <w:rPr>
      <w:rFonts w:ascii="仿宋_GB2312" w:eastAsia="仿宋_GB2312" w:hAnsi="仿宋_GB2312"/>
      <w:b/>
    </w:rPr>
  </w:style>
  <w:style w:type="paragraph" w:customStyle="1" w:styleId="aff6">
    <w:name w:val="加粗"/>
    <w:basedOn w:val="aff"/>
    <w:link w:val="Char3"/>
    <w:autoRedefine/>
    <w:rsid w:val="00DE7881"/>
    <w:pPr>
      <w:spacing w:beforeLines="25" w:before="25" w:afterLines="25" w:after="25" w:line="300" w:lineRule="auto"/>
      <w:jc w:val="left"/>
    </w:pPr>
    <w:rPr>
      <w:b/>
    </w:rPr>
  </w:style>
  <w:style w:type="character" w:customStyle="1" w:styleId="Char3">
    <w:name w:val="加粗 Char"/>
    <w:link w:val="aff6"/>
    <w:rsid w:val="00DE7881"/>
    <w:rPr>
      <w:rFonts w:ascii="宋体" w:eastAsia="宋体"/>
      <w:b/>
      <w:kern w:val="2"/>
      <w:sz w:val="24"/>
      <w:lang w:val="en-US" w:eastAsia="zh-CN" w:bidi="ar-SA"/>
    </w:rPr>
  </w:style>
  <w:style w:type="paragraph" w:styleId="aff7">
    <w:name w:val="Normal (Web)"/>
    <w:basedOn w:val="a"/>
    <w:rsid w:val="00DE7881"/>
    <w:pPr>
      <w:widowControl/>
      <w:spacing w:beforeLines="0" w:before="100" w:beforeAutospacing="1" w:afterLines="0" w:after="100" w:afterAutospacing="1"/>
      <w:ind w:firstLineChars="0" w:firstLine="0"/>
      <w:jc w:val="left"/>
    </w:pPr>
    <w:rPr>
      <w:rFonts w:ascii="宋体" w:hAnsi="宋体" w:cs="宋体"/>
      <w:kern w:val="0"/>
    </w:rPr>
  </w:style>
  <w:style w:type="character" w:customStyle="1" w:styleId="CharChar">
    <w:name w:val="页脚 Char Char"/>
    <w:rsid w:val="00DE7881"/>
    <w:rPr>
      <w:rFonts w:ascii="Times New Roman" w:hAnsi="Times New Roman"/>
      <w:kern w:val="2"/>
      <w:sz w:val="18"/>
      <w:szCs w:val="18"/>
    </w:rPr>
  </w:style>
  <w:style w:type="paragraph" w:styleId="aff8">
    <w:name w:val="List Paragraph"/>
    <w:basedOn w:val="a"/>
    <w:qFormat/>
    <w:rsid w:val="00DE7881"/>
    <w:pPr>
      <w:spacing w:beforeLines="0" w:before="0" w:afterLines="0" w:after="0"/>
      <w:ind w:left="720" w:firstLineChars="0" w:firstLine="0"/>
      <w:contextualSpacing/>
    </w:pPr>
    <w:rPr>
      <w:rFonts w:ascii="Calibri" w:hAnsi="Calibri"/>
      <w:sz w:val="21"/>
      <w:szCs w:val="22"/>
    </w:rPr>
  </w:style>
  <w:style w:type="character" w:customStyle="1" w:styleId="CharChar0">
    <w:name w:val="页眉 Char Char"/>
    <w:rsid w:val="00DE7881"/>
    <w:rPr>
      <w:rFonts w:ascii="Times New Roman" w:hAnsi="Times New Roman"/>
      <w:kern w:val="2"/>
      <w:sz w:val="18"/>
      <w:szCs w:val="18"/>
    </w:rPr>
  </w:style>
  <w:style w:type="character" w:customStyle="1" w:styleId="aff9">
    <w:name w:val="无间隔 字符"/>
    <w:link w:val="affa"/>
    <w:rsid w:val="00DE7881"/>
    <w:rPr>
      <w:rFonts w:ascii="Calibri" w:eastAsia="宋体" w:hAnsi="Calibri"/>
      <w:kern w:val="2"/>
      <w:sz w:val="21"/>
      <w:szCs w:val="22"/>
      <w:lang w:val="en-US" w:eastAsia="zh-CN" w:bidi="ar-SA"/>
    </w:rPr>
  </w:style>
  <w:style w:type="paragraph" w:styleId="affa">
    <w:name w:val="No Spacing"/>
    <w:basedOn w:val="a"/>
    <w:link w:val="aff9"/>
    <w:qFormat/>
    <w:rsid w:val="00DE7881"/>
    <w:pPr>
      <w:spacing w:beforeLines="0" w:before="0" w:afterLines="0" w:after="0"/>
      <w:ind w:firstLineChars="0" w:firstLine="0"/>
    </w:pPr>
    <w:rPr>
      <w:rFonts w:ascii="Calibri" w:hAnsi="Calibri"/>
      <w:sz w:val="21"/>
      <w:szCs w:val="22"/>
    </w:rPr>
  </w:style>
  <w:style w:type="character" w:customStyle="1" w:styleId="2CharChar">
    <w:name w:val="标题 2 Char Char"/>
    <w:rsid w:val="00DE7881"/>
    <w:rPr>
      <w:rFonts w:ascii="Cambria" w:eastAsia="宋体" w:hAnsi="Cambria" w:cs="Times New Roman"/>
      <w:b/>
      <w:bCs/>
      <w:sz w:val="26"/>
      <w:szCs w:val="26"/>
    </w:rPr>
  </w:style>
  <w:style w:type="character" w:styleId="affb">
    <w:name w:val="Subtle Reference"/>
    <w:qFormat/>
    <w:rsid w:val="00DE7881"/>
    <w:rPr>
      <w:smallCaps/>
    </w:rPr>
  </w:style>
  <w:style w:type="character" w:customStyle="1" w:styleId="affc">
    <w:name w:val="明显引用 字符"/>
    <w:link w:val="affd"/>
    <w:rsid w:val="00DE7881"/>
    <w:rPr>
      <w:b/>
      <w:bCs/>
      <w:i/>
      <w:iCs/>
      <w:lang w:bidi="ar-SA"/>
    </w:rPr>
  </w:style>
  <w:style w:type="paragraph" w:styleId="affd">
    <w:name w:val="Intense Quote"/>
    <w:basedOn w:val="a"/>
    <w:next w:val="a"/>
    <w:link w:val="affc"/>
    <w:qFormat/>
    <w:rsid w:val="00DE7881"/>
    <w:pPr>
      <w:pBdr>
        <w:bottom w:val="single" w:sz="4" w:space="1" w:color="auto"/>
      </w:pBdr>
      <w:spacing w:beforeLines="0" w:before="200" w:afterLines="0" w:after="280"/>
      <w:ind w:left="1008" w:right="1152" w:firstLineChars="0" w:firstLine="0"/>
    </w:pPr>
    <w:rPr>
      <w:rFonts w:eastAsia="Times New Roman"/>
      <w:b/>
      <w:bCs/>
      <w:i/>
      <w:iCs/>
      <w:kern w:val="0"/>
      <w:sz w:val="20"/>
      <w:szCs w:val="20"/>
    </w:rPr>
  </w:style>
  <w:style w:type="character" w:styleId="affe">
    <w:name w:val="Subtle Emphasis"/>
    <w:qFormat/>
    <w:rsid w:val="00DE7881"/>
    <w:rPr>
      <w:i/>
      <w:iCs/>
    </w:rPr>
  </w:style>
  <w:style w:type="character" w:customStyle="1" w:styleId="afff">
    <w:name w:val="副标题 字符"/>
    <w:link w:val="afff0"/>
    <w:rsid w:val="00DE7881"/>
    <w:rPr>
      <w:rFonts w:ascii="Cambria" w:eastAsia="宋体" w:hAnsi="Cambria"/>
      <w:i/>
      <w:iCs/>
      <w:spacing w:val="13"/>
      <w:sz w:val="24"/>
      <w:szCs w:val="24"/>
      <w:lang w:bidi="ar-SA"/>
    </w:rPr>
  </w:style>
  <w:style w:type="paragraph" w:styleId="afff0">
    <w:name w:val="Subtitle"/>
    <w:basedOn w:val="a"/>
    <w:next w:val="a"/>
    <w:link w:val="afff"/>
    <w:qFormat/>
    <w:rsid w:val="00DE7881"/>
    <w:pPr>
      <w:spacing w:beforeLines="0" w:before="0" w:afterLines="0" w:after="600"/>
      <w:ind w:firstLineChars="0" w:firstLine="0"/>
    </w:pPr>
    <w:rPr>
      <w:rFonts w:ascii="Cambria" w:hAnsi="Cambria"/>
      <w:i/>
      <w:iCs/>
      <w:spacing w:val="13"/>
      <w:kern w:val="0"/>
    </w:rPr>
  </w:style>
  <w:style w:type="character" w:customStyle="1" w:styleId="afff1">
    <w:name w:val="引用 字符"/>
    <w:link w:val="afff2"/>
    <w:rsid w:val="00DE7881"/>
    <w:rPr>
      <w:i/>
      <w:iCs/>
      <w:lang w:bidi="ar-SA"/>
    </w:rPr>
  </w:style>
  <w:style w:type="paragraph" w:styleId="afff2">
    <w:name w:val="Quote"/>
    <w:basedOn w:val="a"/>
    <w:next w:val="a"/>
    <w:link w:val="afff1"/>
    <w:qFormat/>
    <w:rsid w:val="00DE7881"/>
    <w:pPr>
      <w:spacing w:beforeLines="0" w:before="200" w:afterLines="0" w:after="0"/>
      <w:ind w:left="360" w:right="360" w:firstLineChars="0" w:firstLine="0"/>
    </w:pPr>
    <w:rPr>
      <w:rFonts w:eastAsia="Times New Roman"/>
      <w:i/>
      <w:iCs/>
      <w:kern w:val="0"/>
      <w:sz w:val="20"/>
      <w:szCs w:val="20"/>
    </w:rPr>
  </w:style>
  <w:style w:type="character" w:customStyle="1" w:styleId="CharChar14">
    <w:name w:val="Char Char14"/>
    <w:rsid w:val="0085167A"/>
    <w:rPr>
      <w:rFonts w:ascii="Cambria" w:eastAsia="宋体" w:hAnsi="Cambria" w:cs="Times New Roman"/>
      <w:b/>
      <w:bCs/>
      <w:sz w:val="28"/>
      <w:szCs w:val="28"/>
    </w:rPr>
  </w:style>
  <w:style w:type="character" w:customStyle="1" w:styleId="CharChar13">
    <w:name w:val="Char Char13"/>
    <w:rsid w:val="0085167A"/>
    <w:rPr>
      <w:rFonts w:ascii="Cambria" w:eastAsia="宋体" w:hAnsi="Cambria" w:cs="Times New Roman"/>
      <w:b/>
      <w:bCs/>
      <w:sz w:val="26"/>
      <w:szCs w:val="26"/>
    </w:rPr>
  </w:style>
  <w:style w:type="character" w:customStyle="1" w:styleId="CharChar12">
    <w:name w:val="Char Char12"/>
    <w:rsid w:val="0085167A"/>
    <w:rPr>
      <w:rFonts w:ascii="Cambria" w:eastAsia="宋体" w:hAnsi="Cambria" w:cs="Times New Roman"/>
      <w:b/>
      <w:bCs/>
    </w:rPr>
  </w:style>
  <w:style w:type="character" w:customStyle="1" w:styleId="CharChar11">
    <w:name w:val="Char Char11"/>
    <w:rsid w:val="0085167A"/>
    <w:rPr>
      <w:rFonts w:ascii="Cambria" w:eastAsia="宋体" w:hAnsi="Cambria" w:cs="Times New Roman"/>
      <w:b/>
      <w:bCs/>
      <w:i/>
      <w:iCs/>
    </w:rPr>
  </w:style>
  <w:style w:type="character" w:customStyle="1" w:styleId="CharChar10">
    <w:name w:val="Char Char10"/>
    <w:rsid w:val="0085167A"/>
    <w:rPr>
      <w:rFonts w:ascii="Cambria" w:eastAsia="宋体" w:hAnsi="Cambria" w:cs="Times New Roman"/>
      <w:b/>
      <w:bCs/>
      <w:color w:val="7F7F7F"/>
    </w:rPr>
  </w:style>
  <w:style w:type="character" w:customStyle="1" w:styleId="CharChar5">
    <w:name w:val="Char Char5"/>
    <w:rsid w:val="0085167A"/>
    <w:rPr>
      <w:rFonts w:ascii="Cambria" w:eastAsia="宋体" w:hAnsi="Cambria" w:cs="Times New Roman"/>
      <w:spacing w:val="5"/>
      <w:sz w:val="52"/>
      <w:szCs w:val="52"/>
    </w:rPr>
  </w:style>
  <w:style w:type="character" w:customStyle="1" w:styleId="CharChar4">
    <w:name w:val="Char Char4"/>
    <w:rsid w:val="0085167A"/>
    <w:rPr>
      <w:rFonts w:ascii="Cambria" w:eastAsia="宋体" w:hAnsi="Cambria" w:cs="Times New Roman"/>
      <w:i/>
      <w:iCs/>
      <w:spacing w:val="13"/>
      <w:sz w:val="24"/>
      <w:szCs w:val="24"/>
    </w:rPr>
  </w:style>
  <w:style w:type="character" w:styleId="afff3">
    <w:name w:val="Strong"/>
    <w:qFormat/>
    <w:rsid w:val="0085167A"/>
    <w:rPr>
      <w:b/>
      <w:bCs/>
    </w:rPr>
  </w:style>
  <w:style w:type="character" w:styleId="afff4">
    <w:name w:val="Emphasis"/>
    <w:qFormat/>
    <w:rsid w:val="0085167A"/>
    <w:rPr>
      <w:b/>
      <w:bCs/>
      <w:i/>
      <w:iCs/>
      <w:spacing w:val="10"/>
      <w:bdr w:val="none" w:sz="0" w:space="0" w:color="auto"/>
      <w:shd w:val="clear" w:color="auto" w:fill="auto"/>
    </w:rPr>
  </w:style>
  <w:style w:type="character" w:customStyle="1" w:styleId="Char4">
    <w:name w:val="无间隔 Char"/>
    <w:basedOn w:val="a0"/>
    <w:rsid w:val="0085167A"/>
  </w:style>
  <w:style w:type="character" w:customStyle="1" w:styleId="Char5">
    <w:name w:val="引用 Char"/>
    <w:rsid w:val="0085167A"/>
    <w:rPr>
      <w:i/>
      <w:iCs/>
    </w:rPr>
  </w:style>
  <w:style w:type="character" w:customStyle="1" w:styleId="Char6">
    <w:name w:val="明显引用 Char"/>
    <w:rsid w:val="0085167A"/>
    <w:rPr>
      <w:b/>
      <w:bCs/>
      <w:i/>
      <w:iCs/>
    </w:rPr>
  </w:style>
  <w:style w:type="character" w:styleId="afff5">
    <w:name w:val="Intense Emphasis"/>
    <w:qFormat/>
    <w:rsid w:val="0085167A"/>
    <w:rPr>
      <w:b/>
      <w:bCs/>
    </w:rPr>
  </w:style>
  <w:style w:type="character" w:styleId="afff6">
    <w:name w:val="Intense Reference"/>
    <w:qFormat/>
    <w:rsid w:val="0085167A"/>
    <w:rPr>
      <w:smallCaps/>
      <w:spacing w:val="5"/>
      <w:u w:val="single"/>
    </w:rPr>
  </w:style>
  <w:style w:type="character" w:styleId="afff7">
    <w:name w:val="Book Title"/>
    <w:qFormat/>
    <w:rsid w:val="0085167A"/>
    <w:rPr>
      <w:i/>
      <w:iCs/>
      <w:smallCaps/>
      <w:spacing w:val="5"/>
    </w:rPr>
  </w:style>
  <w:style w:type="character" w:customStyle="1" w:styleId="CharChar3">
    <w:name w:val="Char Char3"/>
    <w:rsid w:val="005F592E"/>
    <w:rPr>
      <w:kern w:val="2"/>
      <w:sz w:val="21"/>
      <w:szCs w:val="22"/>
    </w:rPr>
  </w:style>
  <w:style w:type="character" w:customStyle="1" w:styleId="CharChar9">
    <w:name w:val="Char Char9"/>
    <w:rsid w:val="005F592E"/>
    <w:rPr>
      <w:rFonts w:ascii="Cambria" w:eastAsia="宋体" w:hAnsi="Cambria" w:cs="Times New Roman"/>
      <w:b/>
      <w:bCs/>
      <w:i/>
      <w:iCs/>
      <w:color w:val="7F7F7F"/>
    </w:rPr>
  </w:style>
  <w:style w:type="character" w:customStyle="1" w:styleId="CharChar7">
    <w:name w:val="Char Char7"/>
    <w:rsid w:val="005F592E"/>
    <w:rPr>
      <w:rFonts w:ascii="Cambria" w:eastAsia="宋体" w:hAnsi="Cambria" w:cs="Times New Roman"/>
      <w:sz w:val="20"/>
      <w:szCs w:val="20"/>
    </w:rPr>
  </w:style>
  <w:style w:type="character" w:customStyle="1" w:styleId="CharChar8">
    <w:name w:val="Char Char8"/>
    <w:rsid w:val="005F592E"/>
    <w:rPr>
      <w:rFonts w:ascii="Cambria" w:eastAsia="宋体" w:hAnsi="Cambria" w:cs="Times New Roman"/>
      <w:i/>
      <w:iCs/>
    </w:rPr>
  </w:style>
  <w:style w:type="character" w:customStyle="1" w:styleId="CharChar6">
    <w:name w:val="Char Char6"/>
    <w:rsid w:val="005F592E"/>
    <w:rPr>
      <w:rFonts w:ascii="Cambria" w:eastAsia="宋体" w:hAnsi="Cambria" w:cs="Times New Roman"/>
      <w:i/>
      <w:iCs/>
      <w:spacing w:val="5"/>
      <w:sz w:val="20"/>
      <w:szCs w:val="20"/>
    </w:rPr>
  </w:style>
  <w:style w:type="paragraph" w:customStyle="1" w:styleId="CM31">
    <w:name w:val="CM31"/>
    <w:basedOn w:val="Default"/>
    <w:next w:val="Default"/>
    <w:rsid w:val="005F592E"/>
    <w:pPr>
      <w:spacing w:line="391" w:lineRule="atLeast"/>
    </w:pPr>
    <w:rPr>
      <w:rFonts w:cs="Times New Roman"/>
      <w:color w:val="auto"/>
    </w:rPr>
  </w:style>
  <w:style w:type="paragraph" w:styleId="TOC">
    <w:name w:val="TOC Heading"/>
    <w:basedOn w:val="1"/>
    <w:next w:val="a"/>
    <w:qFormat/>
    <w:rsid w:val="005F592E"/>
    <w:pPr>
      <w:keepNext w:val="0"/>
      <w:numPr>
        <w:numId w:val="0"/>
      </w:numPr>
      <w:spacing w:beforeLines="0" w:before="480" w:afterLines="0" w:after="0" w:line="240" w:lineRule="auto"/>
      <w:contextualSpacing/>
      <w:jc w:val="both"/>
      <w:outlineLvl w:val="9"/>
    </w:pPr>
    <w:rPr>
      <w:rFonts w:ascii="Cambria" w:eastAsia="宋体" w:hAnsi="Cambria"/>
      <w:b/>
      <w:kern w:val="2"/>
      <w:szCs w:val="28"/>
      <w:lang w:eastAsia="en-US" w:bidi="en-US"/>
    </w:rPr>
  </w:style>
  <w:style w:type="paragraph" w:customStyle="1" w:styleId="CM5">
    <w:name w:val="CM5"/>
    <w:basedOn w:val="Default"/>
    <w:next w:val="Default"/>
    <w:rsid w:val="005F592E"/>
    <w:pPr>
      <w:spacing w:line="391" w:lineRule="atLeast"/>
    </w:pPr>
    <w:rPr>
      <w:rFonts w:cs="Times New Roman"/>
      <w:color w:val="auto"/>
    </w:rPr>
  </w:style>
  <w:style w:type="paragraph" w:customStyle="1" w:styleId="CM7">
    <w:name w:val="CM7"/>
    <w:basedOn w:val="Default"/>
    <w:next w:val="Default"/>
    <w:rsid w:val="005F592E"/>
    <w:pPr>
      <w:spacing w:line="391" w:lineRule="atLeast"/>
    </w:pPr>
    <w:rPr>
      <w:rFonts w:cs="Times New Roman"/>
      <w:color w:val="auto"/>
    </w:rPr>
  </w:style>
  <w:style w:type="paragraph" w:customStyle="1" w:styleId="CM141">
    <w:name w:val="CM141"/>
    <w:basedOn w:val="Default"/>
    <w:next w:val="Default"/>
    <w:rsid w:val="005F592E"/>
    <w:pPr>
      <w:spacing w:after="773"/>
    </w:pPr>
    <w:rPr>
      <w:rFonts w:cs="Times New Roman"/>
      <w:color w:val="auto"/>
    </w:rPr>
  </w:style>
  <w:style w:type="paragraph" w:customStyle="1" w:styleId="CM3">
    <w:name w:val="CM3"/>
    <w:basedOn w:val="Default"/>
    <w:next w:val="Default"/>
    <w:rsid w:val="005F592E"/>
    <w:pPr>
      <w:spacing w:line="388" w:lineRule="atLeast"/>
    </w:pPr>
    <w:rPr>
      <w:rFonts w:cs="Times New Roman"/>
      <w:color w:val="auto"/>
    </w:rPr>
  </w:style>
  <w:style w:type="paragraph" w:customStyle="1" w:styleId="Default">
    <w:name w:val="Default"/>
    <w:rsid w:val="005F592E"/>
    <w:pPr>
      <w:widowControl w:val="0"/>
      <w:autoSpaceDE w:val="0"/>
      <w:autoSpaceDN w:val="0"/>
      <w:adjustRightInd w:val="0"/>
    </w:pPr>
    <w:rPr>
      <w:rFonts w:ascii="楷体_GB2312" w:eastAsia="楷体_GB2312" w:hAnsi="Calibri" w:cs="楷体_GB2312"/>
      <w:color w:val="000000"/>
      <w:sz w:val="24"/>
      <w:szCs w:val="24"/>
    </w:rPr>
  </w:style>
  <w:style w:type="paragraph" w:customStyle="1" w:styleId="CM28">
    <w:name w:val="CM28"/>
    <w:basedOn w:val="Default"/>
    <w:next w:val="Default"/>
    <w:rsid w:val="005F592E"/>
    <w:pPr>
      <w:spacing w:line="391" w:lineRule="atLeast"/>
    </w:pPr>
    <w:rPr>
      <w:rFonts w:cs="Times New Roman"/>
      <w:color w:val="auto"/>
    </w:rPr>
  </w:style>
  <w:style w:type="paragraph" w:customStyle="1" w:styleId="CM52">
    <w:name w:val="CM52"/>
    <w:basedOn w:val="Default"/>
    <w:next w:val="Default"/>
    <w:rsid w:val="005F592E"/>
    <w:pPr>
      <w:spacing w:line="391" w:lineRule="atLeast"/>
    </w:pPr>
    <w:rPr>
      <w:rFonts w:cs="Times New Roman"/>
      <w:color w:val="auto"/>
    </w:rPr>
  </w:style>
  <w:style w:type="paragraph" w:customStyle="1" w:styleId="CM130">
    <w:name w:val="CM130"/>
    <w:basedOn w:val="a"/>
    <w:next w:val="a"/>
    <w:rsid w:val="005F592E"/>
    <w:pPr>
      <w:autoSpaceDE w:val="0"/>
      <w:autoSpaceDN w:val="0"/>
      <w:adjustRightInd w:val="0"/>
      <w:spacing w:beforeLines="0" w:before="0" w:afterLines="0" w:after="573" w:line="240" w:lineRule="auto"/>
      <w:ind w:firstLineChars="0" w:firstLine="0"/>
      <w:jc w:val="left"/>
    </w:pPr>
    <w:rPr>
      <w:rFonts w:ascii="楷体_GB2312" w:eastAsia="楷体_GB2312" w:hAnsi="Calibri"/>
      <w:kern w:val="0"/>
      <w:szCs w:val="22"/>
    </w:rPr>
  </w:style>
  <w:style w:type="paragraph" w:customStyle="1" w:styleId="CM2">
    <w:name w:val="CM2"/>
    <w:basedOn w:val="Default"/>
    <w:next w:val="Default"/>
    <w:rsid w:val="005F592E"/>
    <w:pPr>
      <w:spacing w:line="391" w:lineRule="atLeast"/>
    </w:pPr>
    <w:rPr>
      <w:rFonts w:cs="Times New Roman"/>
      <w:color w:val="auto"/>
    </w:rPr>
  </w:style>
  <w:style w:type="paragraph" w:customStyle="1" w:styleId="CM135">
    <w:name w:val="CM135"/>
    <w:basedOn w:val="a"/>
    <w:next w:val="a"/>
    <w:rsid w:val="005F592E"/>
    <w:pPr>
      <w:autoSpaceDE w:val="0"/>
      <w:autoSpaceDN w:val="0"/>
      <w:adjustRightInd w:val="0"/>
      <w:spacing w:beforeLines="0" w:before="0" w:afterLines="0" w:after="148" w:line="240" w:lineRule="auto"/>
      <w:ind w:firstLineChars="0" w:firstLine="0"/>
      <w:jc w:val="left"/>
    </w:pPr>
    <w:rPr>
      <w:rFonts w:ascii="楷体_GB2312" w:eastAsia="楷体_GB2312" w:hAnsi="Calibri"/>
      <w:kern w:val="0"/>
      <w:szCs w:val="22"/>
    </w:rPr>
  </w:style>
  <w:style w:type="paragraph" w:customStyle="1" w:styleId="CM27">
    <w:name w:val="CM27"/>
    <w:basedOn w:val="Default"/>
    <w:next w:val="Default"/>
    <w:rsid w:val="005F592E"/>
    <w:pPr>
      <w:spacing w:line="391" w:lineRule="atLeast"/>
    </w:pPr>
    <w:rPr>
      <w:rFonts w:cs="Times New Roman"/>
      <w:color w:val="auto"/>
    </w:rPr>
  </w:style>
  <w:style w:type="paragraph" w:customStyle="1" w:styleId="afff8">
    <w:name w:val="章标题(不加入目录内)"/>
    <w:basedOn w:val="af0"/>
    <w:rsid w:val="00E37458"/>
    <w:pPr>
      <w:keepLines/>
      <w:pageBreakBefore/>
      <w:spacing w:beforeLines="0" w:before="240" w:afterLines="0" w:after="120" w:line="240" w:lineRule="auto"/>
      <w:jc w:val="both"/>
      <w:outlineLvl w:val="9"/>
    </w:pPr>
    <w:rPr>
      <w:rFonts w:ascii="Times New Roman" w:eastAsia="黑体" w:hAnsi="Times New Roman" w:cs="Times New Roman"/>
      <w:bCs w:val="0"/>
      <w:sz w:val="36"/>
      <w:szCs w:val="20"/>
    </w:rPr>
  </w:style>
  <w:style w:type="paragraph" w:styleId="afff9">
    <w:name w:val="Balloon Text"/>
    <w:basedOn w:val="a"/>
    <w:link w:val="afffa"/>
    <w:rsid w:val="00ED2224"/>
    <w:pPr>
      <w:spacing w:before="0" w:after="0" w:line="240" w:lineRule="auto"/>
    </w:pPr>
    <w:rPr>
      <w:sz w:val="18"/>
      <w:szCs w:val="18"/>
    </w:rPr>
  </w:style>
  <w:style w:type="character" w:customStyle="1" w:styleId="afffa">
    <w:name w:val="批注框文本 字符"/>
    <w:link w:val="afff9"/>
    <w:rsid w:val="00ED2224"/>
    <w:rPr>
      <w:kern w:val="2"/>
      <w:sz w:val="18"/>
      <w:szCs w:val="18"/>
    </w:rPr>
  </w:style>
  <w:style w:type="paragraph" w:customStyle="1" w:styleId="afffb">
    <w:name w:val="样式 (中文) 黑体 小二 居中"/>
    <w:basedOn w:val="a"/>
    <w:rsid w:val="002E4312"/>
    <w:pPr>
      <w:snapToGrid w:val="0"/>
      <w:spacing w:beforeLines="0" w:before="400" w:afterLines="0" w:after="200"/>
      <w:ind w:firstLineChars="0" w:firstLine="0"/>
      <w:jc w:val="center"/>
    </w:pPr>
    <w:rPr>
      <w:rFonts w:eastAsia="黑体" w:cs="宋体"/>
      <w:sz w:val="36"/>
      <w:szCs w:val="20"/>
    </w:rPr>
  </w:style>
  <w:style w:type="paragraph" w:customStyle="1" w:styleId="afffc">
    <w:name w:val="节"/>
    <w:basedOn w:val="a"/>
    <w:rsid w:val="002E4312"/>
    <w:pPr>
      <w:snapToGrid w:val="0"/>
      <w:spacing w:beforeLines="50" w:before="50" w:afterLines="50" w:after="50"/>
      <w:ind w:firstLineChars="0" w:firstLine="0"/>
    </w:pPr>
    <w:rPr>
      <w:rFonts w:eastAsia="黑体"/>
      <w:sz w:val="30"/>
    </w:rPr>
  </w:style>
  <w:style w:type="paragraph" w:customStyle="1" w:styleId="afffd">
    <w:name w:val="条"/>
    <w:basedOn w:val="a"/>
    <w:rsid w:val="002E4312"/>
    <w:pPr>
      <w:snapToGrid w:val="0"/>
      <w:spacing w:beforeLines="50" w:before="50" w:afterLines="50" w:after="50"/>
      <w:ind w:firstLineChars="0" w:firstLine="0"/>
    </w:pPr>
    <w:rPr>
      <w:rFonts w:eastAsia="黑体"/>
      <w:sz w:val="28"/>
    </w:rPr>
  </w:style>
  <w:style w:type="paragraph" w:customStyle="1" w:styleId="afffe">
    <w:name w:val="款"/>
    <w:basedOn w:val="a"/>
    <w:rsid w:val="002E4312"/>
    <w:pPr>
      <w:snapToGrid w:val="0"/>
      <w:spacing w:beforeLines="0" w:before="0" w:afterLines="0" w:after="0"/>
      <w:ind w:firstLineChars="0" w:firstLine="0"/>
    </w:pPr>
    <w:rPr>
      <w:rFonts w:eastAsia="黑体"/>
    </w:rPr>
  </w:style>
  <w:style w:type="paragraph" w:customStyle="1" w:styleId="074150505">
    <w:name w:val="样式 样式 小四 首行缩进:  0.74 厘米 行距: 1.5 倍行距 + 段前: 0.5 行 段后: 0.5 行"/>
    <w:basedOn w:val="a"/>
    <w:rsid w:val="002E4312"/>
    <w:pPr>
      <w:spacing w:beforeLines="50" w:before="50" w:afterLines="50" w:after="50"/>
      <w:ind w:firstLineChars="0" w:firstLine="0"/>
    </w:pPr>
    <w:rPr>
      <w:rFonts w:eastAsia="黑体" w:cs="宋体"/>
      <w:sz w:val="28"/>
      <w:szCs w:val="20"/>
    </w:rPr>
  </w:style>
  <w:style w:type="character" w:styleId="affff">
    <w:name w:val="annotation reference"/>
    <w:rsid w:val="00364359"/>
    <w:rPr>
      <w:sz w:val="21"/>
      <w:szCs w:val="21"/>
    </w:rPr>
  </w:style>
  <w:style w:type="paragraph" w:styleId="affff0">
    <w:name w:val="annotation text"/>
    <w:basedOn w:val="a"/>
    <w:link w:val="affff1"/>
    <w:rsid w:val="00364359"/>
    <w:pPr>
      <w:jc w:val="left"/>
    </w:pPr>
  </w:style>
  <w:style w:type="character" w:customStyle="1" w:styleId="affff1">
    <w:name w:val="批注文字 字符"/>
    <w:link w:val="affff0"/>
    <w:rsid w:val="00364359"/>
    <w:rPr>
      <w:kern w:val="2"/>
      <w:sz w:val="24"/>
      <w:szCs w:val="24"/>
    </w:rPr>
  </w:style>
  <w:style w:type="paragraph" w:styleId="affff2">
    <w:name w:val="annotation subject"/>
    <w:basedOn w:val="affff0"/>
    <w:next w:val="affff0"/>
    <w:link w:val="affff3"/>
    <w:rsid w:val="00364359"/>
    <w:rPr>
      <w:b/>
      <w:bCs/>
    </w:rPr>
  </w:style>
  <w:style w:type="character" w:customStyle="1" w:styleId="affff3">
    <w:name w:val="批注主题 字符"/>
    <w:link w:val="affff2"/>
    <w:rsid w:val="00364359"/>
    <w:rPr>
      <w:b/>
      <w:bCs/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349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9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6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2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5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7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9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1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6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09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04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52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53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70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13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19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70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17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2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87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03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50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16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85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81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57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70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75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82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88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4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74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87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56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46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74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89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94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04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12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1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02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24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56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67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26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25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78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70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32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34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73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82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86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19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85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49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87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20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3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78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80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01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7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29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48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93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09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33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76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94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82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66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11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81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63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55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73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63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31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89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81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8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11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27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17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65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58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51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27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20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21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33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22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44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72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96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85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27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26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73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04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26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79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54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8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24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57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58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46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18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51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18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76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24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0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95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49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81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92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71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25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98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52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53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69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55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98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14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63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3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88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983B6D-CE7C-4B3C-8A4D-4B51580B0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264</Words>
  <Characters>1511</Characters>
  <Application>Microsoft Office Word</Application>
  <DocSecurity>0</DocSecurity>
  <Lines>12</Lines>
  <Paragraphs>3</Paragraphs>
  <ScaleCrop>false</ScaleCrop>
  <Company>HIT</Company>
  <LinksUpToDate>false</LinksUpToDate>
  <CharactersWithSpaces>1772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标题</dc:title>
  <dc:subject/>
  <dc:creator>NTKO</dc:creator>
  <cp:keywords/>
  <dc:description/>
  <cp:lastModifiedBy>tt</cp:lastModifiedBy>
  <cp:revision>4</cp:revision>
  <cp:lastPrinted>2014-04-11T02:12:00Z</cp:lastPrinted>
  <dcterms:created xsi:type="dcterms:W3CDTF">2025-05-13T02:45:00Z</dcterms:created>
  <dcterms:modified xsi:type="dcterms:W3CDTF">2025-05-13T03:14:00Z</dcterms:modified>
</cp:coreProperties>
</file>